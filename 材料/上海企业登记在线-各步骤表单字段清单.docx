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B7491">
      <w:pPr>
        <w:jc w:val="center"/>
      </w:pPr>
      <w:r>
        <w:rPr>
          <w:rFonts w:ascii="黑体" w:hAnsi="黑体" w:eastAsia="黑体"/>
          <w:b/>
          <w:sz w:val="44"/>
        </w:rPr>
        <w:t>上海企业登记在线</w:t>
      </w:r>
    </w:p>
    <w:p w14:paraId="024C26F4">
      <w:pPr>
        <w:jc w:val="center"/>
      </w:pPr>
      <w:r>
        <w:rPr>
          <w:rFonts w:ascii="黑体" w:hAnsi="黑体" w:eastAsia="黑体"/>
          <w:b/>
          <w:sz w:val="36"/>
        </w:rPr>
        <w:t>各步骤表单字段输出清单</w:t>
      </w:r>
    </w:p>
    <w:p w14:paraId="216151E8">
      <w:pPr>
        <w:spacing w:after="120" w:line="300" w:lineRule="auto"/>
      </w:pPr>
      <w:bookmarkStart w:id="0" w:name="_GoBack"/>
      <w:bookmarkEnd w:id="0"/>
      <w:r>
        <w:rPr>
          <w:rFonts w:ascii="宋体" w:hAnsi="宋体" w:eastAsia="宋体"/>
          <w:b w:val="0"/>
          <w:sz w:val="22"/>
        </w:rPr>
        <w:t>说明：本文档按「一网通办 / 上海企业登记在线」左侧流程导航，逐步骤列出页面需填写或选择的字段，供 RPA/Computer Use 字段映射与业务 payload 设计使用。标记 * 表示截图中为必填项。</w:t>
      </w:r>
    </w:p>
    <w:p w14:paraId="2D7B26A4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流程总览：登记注册（名称信息 → 基本信息 → 出资情况 → 人员信息 → 办理方式）→ 企业开办（五险一金 → 公章刻制 → 涉税事项 → 开户预约）→ 材料预览；另含进度查询页。</w:t>
      </w:r>
    </w:p>
    <w:p w14:paraId="193513F0">
      <w:pPr>
        <w:pStyle w:val="3"/>
      </w:pPr>
      <w:r>
        <w:rPr>
          <w:rFonts w:ascii="黑体" w:hAnsi="黑体" w:eastAsia="黑体"/>
          <w:sz w:val="32"/>
        </w:rPr>
        <w:t>〇、流程与截图对照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DDD525">
        <w:trPr>
          <w:jc w:val="center"/>
        </w:trPr>
        <w:tc>
          <w:tcPr>
            <w:tcW w:w="2160" w:type="dxa"/>
            <w:shd w:val="clear" w:color="auto" w:fill="D6E3F0"/>
          </w:tcPr>
          <w:p w14:paraId="7B58E9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160" w:type="dxa"/>
            <w:shd w:val="clear" w:color="auto" w:fill="D6E3F0"/>
          </w:tcPr>
          <w:p w14:paraId="6539CAC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流程步骤</w:t>
            </w:r>
          </w:p>
        </w:tc>
        <w:tc>
          <w:tcPr>
            <w:tcW w:w="2160" w:type="dxa"/>
            <w:shd w:val="clear" w:color="auto" w:fill="D6E3F0"/>
          </w:tcPr>
          <w:p w14:paraId="5CA6EB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对应截图文件</w:t>
            </w:r>
          </w:p>
        </w:tc>
        <w:tc>
          <w:tcPr>
            <w:tcW w:w="2160" w:type="dxa"/>
            <w:shd w:val="clear" w:color="auto" w:fill="D6E3F0"/>
          </w:tcPr>
          <w:p w14:paraId="009ADF6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 w14:paraId="2DB8B634">
        <w:trPr>
          <w:jc w:val="center"/>
        </w:trPr>
        <w:tc>
          <w:tcPr>
            <w:tcW w:w="2160" w:type="dxa"/>
          </w:tcPr>
          <w:p w14:paraId="3E55F7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160" w:type="dxa"/>
          </w:tcPr>
          <w:p w14:paraId="6F0EBA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名称信息</w:t>
            </w:r>
          </w:p>
        </w:tc>
        <w:tc>
          <w:tcPr>
            <w:tcW w:w="2160" w:type="dxa"/>
          </w:tcPr>
          <w:p w14:paraId="0E453E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1.名称信息.jpg / 1.名称信息_填写示例.jpg</w:t>
            </w:r>
          </w:p>
        </w:tc>
        <w:tc>
          <w:tcPr>
            <w:tcW w:w="2160" w:type="dxa"/>
          </w:tcPr>
          <w:p w14:paraId="23A61C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名称申报（申报承诺）</w:t>
            </w:r>
          </w:p>
        </w:tc>
      </w:tr>
      <w:tr w14:paraId="1127A405">
        <w:trPr>
          <w:jc w:val="center"/>
        </w:trPr>
        <w:tc>
          <w:tcPr>
            <w:tcW w:w="2160" w:type="dxa"/>
          </w:tcPr>
          <w:p w14:paraId="315CB1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160" w:type="dxa"/>
          </w:tcPr>
          <w:p w14:paraId="5CDD67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基本信息</w:t>
            </w:r>
          </w:p>
        </w:tc>
        <w:tc>
          <w:tcPr>
            <w:tcW w:w="2160" w:type="dxa"/>
          </w:tcPr>
          <w:p w14:paraId="56B2E9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2.基本信息.jpg / 2.基本信息_填写示例.jpg</w:t>
            </w:r>
          </w:p>
        </w:tc>
        <w:tc>
          <w:tcPr>
            <w:tcW w:w="2160" w:type="dxa"/>
          </w:tcPr>
          <w:p w14:paraId="1B8A02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经办人 + 企业 + 经营范围</w:t>
            </w:r>
          </w:p>
        </w:tc>
      </w:tr>
      <w:tr w14:paraId="52F30EC2">
        <w:trPr>
          <w:jc w:val="center"/>
        </w:trPr>
        <w:tc>
          <w:tcPr>
            <w:tcW w:w="2160" w:type="dxa"/>
          </w:tcPr>
          <w:p w14:paraId="65DF09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160" w:type="dxa"/>
          </w:tcPr>
          <w:p w14:paraId="6FA966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出资情况</w:t>
            </w:r>
          </w:p>
        </w:tc>
        <w:tc>
          <w:tcPr>
            <w:tcW w:w="2160" w:type="dxa"/>
          </w:tcPr>
          <w:p w14:paraId="4C4CC1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3.出资信息.jpg / 3.出资信息_新增示例.jpg / 3.出资信息_已新增.jpg</w:t>
            </w:r>
          </w:p>
        </w:tc>
        <w:tc>
          <w:tcPr>
            <w:tcW w:w="2160" w:type="dxa"/>
          </w:tcPr>
          <w:p w14:paraId="5DE0AF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含新增股东弹窗</w:t>
            </w:r>
          </w:p>
        </w:tc>
      </w:tr>
      <w:tr w14:paraId="46648588">
        <w:trPr>
          <w:jc w:val="center"/>
        </w:trPr>
        <w:tc>
          <w:tcPr>
            <w:tcW w:w="2160" w:type="dxa"/>
          </w:tcPr>
          <w:p w14:paraId="1C61A8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160" w:type="dxa"/>
          </w:tcPr>
          <w:p w14:paraId="7D4D80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人员信息</w:t>
            </w:r>
          </w:p>
        </w:tc>
        <w:tc>
          <w:tcPr>
            <w:tcW w:w="2160" w:type="dxa"/>
          </w:tcPr>
          <w:p w14:paraId="6FF244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4.人员信息.jpg / 4.人员信息_添加联络员.jpg</w:t>
            </w:r>
          </w:p>
        </w:tc>
        <w:tc>
          <w:tcPr>
            <w:tcW w:w="2160" w:type="dxa"/>
          </w:tcPr>
          <w:p w14:paraId="0C78B0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含添加联络员弹窗</w:t>
            </w:r>
          </w:p>
        </w:tc>
      </w:tr>
      <w:tr w14:paraId="2202F8CB">
        <w:trPr>
          <w:jc w:val="center"/>
        </w:trPr>
        <w:tc>
          <w:tcPr>
            <w:tcW w:w="2160" w:type="dxa"/>
          </w:tcPr>
          <w:p w14:paraId="1B26C5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160" w:type="dxa"/>
          </w:tcPr>
          <w:p w14:paraId="35592D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办理方式</w:t>
            </w:r>
          </w:p>
        </w:tc>
        <w:tc>
          <w:tcPr>
            <w:tcW w:w="2160" w:type="dxa"/>
          </w:tcPr>
          <w:p w14:paraId="389351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5.办理方式_步骤1.jpg / 5.办理方式_步骤2.jpg</w:t>
            </w:r>
          </w:p>
        </w:tc>
        <w:tc>
          <w:tcPr>
            <w:tcW w:w="2160" w:type="dxa"/>
          </w:tcPr>
          <w:p w14:paraId="6D3D7A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步骤1为受益所有人填报；步骤2为办理方式</w:t>
            </w:r>
          </w:p>
        </w:tc>
      </w:tr>
      <w:tr w14:paraId="561B4FC5">
        <w:trPr>
          <w:jc w:val="center"/>
        </w:trPr>
        <w:tc>
          <w:tcPr>
            <w:tcW w:w="2160" w:type="dxa"/>
          </w:tcPr>
          <w:p w14:paraId="438827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160" w:type="dxa"/>
          </w:tcPr>
          <w:p w14:paraId="5E140E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公章刻制</w:t>
            </w:r>
          </w:p>
        </w:tc>
        <w:tc>
          <w:tcPr>
            <w:tcW w:w="2160" w:type="dxa"/>
          </w:tcPr>
          <w:p w14:paraId="03013F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6.企业开办_公章刻章.jpg</w:t>
            </w:r>
          </w:p>
        </w:tc>
        <w:tc>
          <w:tcPr>
            <w:tcW w:w="2160" w:type="dxa"/>
          </w:tcPr>
          <w:p w14:paraId="4AE15E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企业开办子步骤</w:t>
            </w:r>
          </w:p>
        </w:tc>
      </w:tr>
      <w:tr w14:paraId="39CD9A92">
        <w:trPr>
          <w:jc w:val="center"/>
        </w:trPr>
        <w:tc>
          <w:tcPr>
            <w:tcW w:w="2160" w:type="dxa"/>
          </w:tcPr>
          <w:p w14:paraId="05BD65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160" w:type="dxa"/>
          </w:tcPr>
          <w:p w14:paraId="528E27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材料预览</w:t>
            </w:r>
          </w:p>
        </w:tc>
        <w:tc>
          <w:tcPr>
            <w:tcW w:w="2160" w:type="dxa"/>
          </w:tcPr>
          <w:p w14:paraId="6F71AF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7.材料预览.jpg / 7.材料预览_住所使用相关文件.jpg</w:t>
            </w:r>
          </w:p>
        </w:tc>
        <w:tc>
          <w:tcPr>
            <w:tcW w:w="2160" w:type="dxa"/>
          </w:tcPr>
          <w:p w14:paraId="229599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系统生成材料清单</w:t>
            </w:r>
          </w:p>
        </w:tc>
      </w:tr>
      <w:tr w14:paraId="0821FF15">
        <w:trPr>
          <w:jc w:val="center"/>
        </w:trPr>
        <w:tc>
          <w:tcPr>
            <w:tcW w:w="2160" w:type="dxa"/>
          </w:tcPr>
          <w:p w14:paraId="767D0F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160" w:type="dxa"/>
          </w:tcPr>
          <w:p w14:paraId="2AC0CE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进度查询</w:t>
            </w:r>
          </w:p>
        </w:tc>
        <w:tc>
          <w:tcPr>
            <w:tcW w:w="2160" w:type="dxa"/>
          </w:tcPr>
          <w:p w14:paraId="34DE9A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总进度查询.jpg</w:t>
            </w:r>
          </w:p>
        </w:tc>
        <w:tc>
          <w:tcPr>
            <w:tcW w:w="2160" w:type="dxa"/>
          </w:tcPr>
          <w:p w14:paraId="09DB12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我的申请列表</w:t>
            </w:r>
          </w:p>
        </w:tc>
      </w:tr>
      <w:tr w14:paraId="4AB467A5">
        <w:trPr>
          <w:jc w:val="center"/>
        </w:trPr>
        <w:tc>
          <w:tcPr>
            <w:tcW w:w="2160" w:type="dxa"/>
          </w:tcPr>
          <w:p w14:paraId="5ABA96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441496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五险一金 / 涉税事项 / 开户预约</w:t>
            </w:r>
          </w:p>
        </w:tc>
        <w:tc>
          <w:tcPr>
            <w:tcW w:w="2160" w:type="dxa"/>
          </w:tcPr>
          <w:p w14:paraId="70593B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（images 中暂无截图）</w:t>
            </w:r>
          </w:p>
        </w:tc>
        <w:tc>
          <w:tcPr>
            <w:tcW w:w="2160" w:type="dxa"/>
          </w:tcPr>
          <w:p w14:paraId="495744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侧栏有入口，字段待补</w:t>
            </w:r>
          </w:p>
        </w:tc>
      </w:tr>
    </w:tbl>
    <w:p w14:paraId="5FC09025"/>
    <w:p w14:paraId="239A2348">
      <w:pPr>
        <w:pStyle w:val="3"/>
      </w:pPr>
      <w:r>
        <w:rPr>
          <w:rFonts w:ascii="黑体" w:hAnsi="黑体" w:eastAsia="黑体"/>
          <w:sz w:val="32"/>
        </w:rPr>
        <w:t>一、名称信息（名称申报 / 申报承诺）</w:t>
      </w:r>
    </w:p>
    <w:p w14:paraId="72F811AA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页面标题：名称申报（申报承诺）。顶部操作：智能推荐名称、设立分支机构。</w:t>
      </w:r>
    </w:p>
    <w:p w14:paraId="5F0D2DAF">
      <w:pPr>
        <w:pStyle w:val="4"/>
      </w:pPr>
      <w:r>
        <w:rPr>
          <w:rFonts w:ascii="黑体" w:hAnsi="黑体" w:eastAsia="黑体"/>
          <w:sz w:val="28"/>
        </w:rPr>
        <w:t>1.1 名称四段式字段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5158C08">
        <w:trPr>
          <w:jc w:val="center"/>
        </w:trPr>
        <w:tc>
          <w:tcPr>
            <w:tcW w:w="2160" w:type="dxa"/>
            <w:shd w:val="clear" w:color="auto" w:fill="D6E3F0"/>
          </w:tcPr>
          <w:p w14:paraId="5F2D601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3756758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4EE657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291B3B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 / 示例</w:t>
            </w:r>
          </w:p>
        </w:tc>
      </w:tr>
      <w:tr w14:paraId="5A0E5EFF">
        <w:trPr>
          <w:jc w:val="center"/>
        </w:trPr>
        <w:tc>
          <w:tcPr>
            <w:tcW w:w="2160" w:type="dxa"/>
          </w:tcPr>
          <w:p w14:paraId="6E0763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名称区划</w:t>
            </w:r>
          </w:p>
        </w:tc>
        <w:tc>
          <w:tcPr>
            <w:tcW w:w="2160" w:type="dxa"/>
          </w:tcPr>
          <w:p w14:paraId="56C252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下拉选择</w:t>
            </w:r>
          </w:p>
        </w:tc>
        <w:tc>
          <w:tcPr>
            <w:tcW w:w="2160" w:type="dxa"/>
          </w:tcPr>
          <w:p w14:paraId="786E7C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5BD4F0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示例：上海</w:t>
            </w:r>
          </w:p>
        </w:tc>
      </w:tr>
      <w:tr w14:paraId="0769222A">
        <w:trPr>
          <w:jc w:val="center"/>
        </w:trPr>
        <w:tc>
          <w:tcPr>
            <w:tcW w:w="2160" w:type="dxa"/>
          </w:tcPr>
          <w:p w14:paraId="64839A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名称字号</w:t>
            </w:r>
          </w:p>
        </w:tc>
        <w:tc>
          <w:tcPr>
            <w:tcW w:w="2160" w:type="dxa"/>
          </w:tcPr>
          <w:p w14:paraId="71A44A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文本输入</w:t>
            </w:r>
          </w:p>
        </w:tc>
        <w:tc>
          <w:tcPr>
            <w:tcW w:w="2160" w:type="dxa"/>
          </w:tcPr>
          <w:p w14:paraId="0BE604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26FC2E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示例：指尖互动</w:t>
            </w:r>
          </w:p>
        </w:tc>
      </w:tr>
      <w:tr w14:paraId="189F8074">
        <w:trPr>
          <w:jc w:val="center"/>
        </w:trPr>
        <w:tc>
          <w:tcPr>
            <w:tcW w:w="2160" w:type="dxa"/>
          </w:tcPr>
          <w:p w14:paraId="40C454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行业表述</w:t>
            </w:r>
          </w:p>
        </w:tc>
        <w:tc>
          <w:tcPr>
            <w:tcW w:w="2160" w:type="dxa"/>
          </w:tcPr>
          <w:p w14:paraId="3A35D8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文本输入</w:t>
            </w:r>
          </w:p>
        </w:tc>
        <w:tc>
          <w:tcPr>
            <w:tcW w:w="2160" w:type="dxa"/>
          </w:tcPr>
          <w:p w14:paraId="3E185B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5391A1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示例：科技</w:t>
            </w:r>
          </w:p>
        </w:tc>
      </w:tr>
      <w:tr w14:paraId="5F930BBC">
        <w:trPr>
          <w:jc w:val="center"/>
        </w:trPr>
        <w:tc>
          <w:tcPr>
            <w:tcW w:w="2160" w:type="dxa"/>
          </w:tcPr>
          <w:p w14:paraId="13D601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组织形式</w:t>
            </w:r>
          </w:p>
        </w:tc>
        <w:tc>
          <w:tcPr>
            <w:tcW w:w="2160" w:type="dxa"/>
          </w:tcPr>
          <w:p w14:paraId="1137C2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下拉选择</w:t>
            </w:r>
          </w:p>
        </w:tc>
        <w:tc>
          <w:tcPr>
            <w:tcW w:w="2160" w:type="dxa"/>
          </w:tcPr>
          <w:p w14:paraId="19BCE8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3B14F0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示例：有限公司</w:t>
            </w:r>
          </w:p>
        </w:tc>
      </w:tr>
    </w:tbl>
    <w:p w14:paraId="5A7E203F"/>
    <w:p w14:paraId="5F78EEB8">
      <w:pPr>
        <w:pStyle w:val="4"/>
      </w:pPr>
      <w:r>
        <w:rPr>
          <w:rFonts w:ascii="黑体" w:hAnsi="黑体" w:eastAsia="黑体"/>
          <w:sz w:val="28"/>
        </w:rPr>
        <w:t>1.2 企业名称选择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722B06B">
        <w:trPr>
          <w:jc w:val="center"/>
        </w:trPr>
        <w:tc>
          <w:tcPr>
            <w:tcW w:w="2160" w:type="dxa"/>
            <w:shd w:val="clear" w:color="auto" w:fill="D6E3F0"/>
          </w:tcPr>
          <w:p w14:paraId="042D7DF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600971A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5DED08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6FA3EC0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 / 示例</w:t>
            </w:r>
          </w:p>
        </w:tc>
      </w:tr>
      <w:tr w14:paraId="041FD713">
        <w:trPr>
          <w:jc w:val="center"/>
        </w:trPr>
        <w:tc>
          <w:tcPr>
            <w:tcW w:w="2160" w:type="dxa"/>
          </w:tcPr>
          <w:p w14:paraId="10406F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请选择您的企业名称</w:t>
            </w:r>
          </w:p>
        </w:tc>
        <w:tc>
          <w:tcPr>
            <w:tcW w:w="2160" w:type="dxa"/>
          </w:tcPr>
          <w:p w14:paraId="26608B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单选列表</w:t>
            </w:r>
          </w:p>
        </w:tc>
        <w:tc>
          <w:tcPr>
            <w:tcW w:w="2160" w:type="dxa"/>
          </w:tcPr>
          <w:p w14:paraId="6F981E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4AA511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由四段式自动拼出多个候选名称，需选中其一</w:t>
            </w:r>
          </w:p>
        </w:tc>
      </w:tr>
      <w:tr w14:paraId="566BFEC6">
        <w:trPr>
          <w:jc w:val="center"/>
        </w:trPr>
        <w:tc>
          <w:tcPr>
            <w:tcW w:w="2160" w:type="dxa"/>
          </w:tcPr>
          <w:p w14:paraId="5706A8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候选名称示例1</w:t>
            </w:r>
          </w:p>
        </w:tc>
        <w:tc>
          <w:tcPr>
            <w:tcW w:w="2160" w:type="dxa"/>
          </w:tcPr>
          <w:p w14:paraId="5B1B88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3C70C0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48F1A9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上海指尖互动科技有限公司</w:t>
            </w:r>
          </w:p>
        </w:tc>
      </w:tr>
      <w:tr w14:paraId="4F59DE23">
        <w:trPr>
          <w:jc w:val="center"/>
        </w:trPr>
        <w:tc>
          <w:tcPr>
            <w:tcW w:w="2160" w:type="dxa"/>
          </w:tcPr>
          <w:p w14:paraId="4EACAC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候选名称示例2</w:t>
            </w:r>
          </w:p>
        </w:tc>
        <w:tc>
          <w:tcPr>
            <w:tcW w:w="2160" w:type="dxa"/>
          </w:tcPr>
          <w:p w14:paraId="2E01CD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307AF9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57B023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指尖互动（上海）科技有限公司</w:t>
            </w:r>
          </w:p>
        </w:tc>
      </w:tr>
      <w:tr w14:paraId="1C004D56">
        <w:trPr>
          <w:jc w:val="center"/>
        </w:trPr>
        <w:tc>
          <w:tcPr>
            <w:tcW w:w="2160" w:type="dxa"/>
          </w:tcPr>
          <w:p w14:paraId="73958D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候选名称示例3</w:t>
            </w:r>
          </w:p>
        </w:tc>
        <w:tc>
          <w:tcPr>
            <w:tcW w:w="2160" w:type="dxa"/>
          </w:tcPr>
          <w:p w14:paraId="3B19F5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03FC12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19FCFC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指尖互动科技（上海）有限公司</w:t>
            </w:r>
          </w:p>
        </w:tc>
      </w:tr>
    </w:tbl>
    <w:p w14:paraId="2956B034"/>
    <w:p w14:paraId="77E39CE1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本步骤输出到后续流程的关键字段：最终选定的企业名称（及构成该名称的区划/字号/行业/组织形式）。</w:t>
      </w:r>
    </w:p>
    <w:p w14:paraId="63DCF2CD">
      <w:pPr>
        <w:pStyle w:val="3"/>
      </w:pPr>
      <w:r>
        <w:rPr>
          <w:rFonts w:ascii="黑体" w:hAnsi="黑体" w:eastAsia="黑体"/>
          <w:sz w:val="32"/>
        </w:rPr>
        <w:t>二、基本信息</w:t>
      </w:r>
    </w:p>
    <w:p w14:paraId="56D811A5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页面顶部展示已核名企业名称（如：上海伽玛指尖科技有限公司）。本步骤含三块：经办人信息、企业基本信息、经营范围。</w:t>
      </w:r>
    </w:p>
    <w:p w14:paraId="0160B146">
      <w:pPr>
        <w:pStyle w:val="4"/>
      </w:pPr>
      <w:r>
        <w:rPr>
          <w:rFonts w:ascii="黑体" w:hAnsi="黑体" w:eastAsia="黑体"/>
          <w:sz w:val="28"/>
        </w:rPr>
        <w:t>2.1 经办人信息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1B7527">
        <w:trPr>
          <w:jc w:val="center"/>
        </w:trPr>
        <w:tc>
          <w:tcPr>
            <w:tcW w:w="2160" w:type="dxa"/>
            <w:shd w:val="clear" w:color="auto" w:fill="D6E3F0"/>
          </w:tcPr>
          <w:p w14:paraId="02BF76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462CB23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0A49E8A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74147B8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 / 示例</w:t>
            </w:r>
          </w:p>
        </w:tc>
      </w:tr>
      <w:tr w14:paraId="7132CB37">
        <w:trPr>
          <w:jc w:val="center"/>
        </w:trPr>
        <w:tc>
          <w:tcPr>
            <w:tcW w:w="2160" w:type="dxa"/>
          </w:tcPr>
          <w:p w14:paraId="1EB2EB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上传证件图片（人像面）</w:t>
            </w:r>
          </w:p>
        </w:tc>
        <w:tc>
          <w:tcPr>
            <w:tcW w:w="2160" w:type="dxa"/>
          </w:tcPr>
          <w:p w14:paraId="6934DB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图片上传</w:t>
            </w:r>
          </w:p>
        </w:tc>
        <w:tc>
          <w:tcPr>
            <w:tcW w:w="2160" w:type="dxa"/>
          </w:tcPr>
          <w:p w14:paraId="5B4385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715AAF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身份证正面</w:t>
            </w:r>
          </w:p>
        </w:tc>
      </w:tr>
      <w:tr w14:paraId="322DFDEB">
        <w:trPr>
          <w:jc w:val="center"/>
        </w:trPr>
        <w:tc>
          <w:tcPr>
            <w:tcW w:w="2160" w:type="dxa"/>
          </w:tcPr>
          <w:p w14:paraId="08C133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上传证件图片（国徽面）</w:t>
            </w:r>
          </w:p>
        </w:tc>
        <w:tc>
          <w:tcPr>
            <w:tcW w:w="2160" w:type="dxa"/>
          </w:tcPr>
          <w:p w14:paraId="71E4F5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图片上传</w:t>
            </w:r>
          </w:p>
        </w:tc>
        <w:tc>
          <w:tcPr>
            <w:tcW w:w="2160" w:type="dxa"/>
          </w:tcPr>
          <w:p w14:paraId="02F776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6A156A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身份证反面</w:t>
            </w:r>
          </w:p>
        </w:tc>
      </w:tr>
      <w:tr w14:paraId="47B3DB58">
        <w:trPr>
          <w:jc w:val="center"/>
        </w:trPr>
        <w:tc>
          <w:tcPr>
            <w:tcW w:w="2160" w:type="dxa"/>
          </w:tcPr>
          <w:p w14:paraId="0B6C94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经办人姓名</w:t>
            </w:r>
          </w:p>
        </w:tc>
        <w:tc>
          <w:tcPr>
            <w:tcW w:w="2160" w:type="dxa"/>
          </w:tcPr>
          <w:p w14:paraId="5983E3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54CFAF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6E7701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示例：吴伟康</w:t>
            </w:r>
          </w:p>
        </w:tc>
      </w:tr>
      <w:tr w14:paraId="14ABA4F8">
        <w:trPr>
          <w:jc w:val="center"/>
        </w:trPr>
        <w:tc>
          <w:tcPr>
            <w:tcW w:w="2160" w:type="dxa"/>
          </w:tcPr>
          <w:p w14:paraId="6C5234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移动电话</w:t>
            </w:r>
          </w:p>
        </w:tc>
        <w:tc>
          <w:tcPr>
            <w:tcW w:w="2160" w:type="dxa"/>
          </w:tcPr>
          <w:p w14:paraId="603DC6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35E9A2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5314E8BE">
            <w:pPr>
              <w:spacing w:after="0" w:line="240" w:lineRule="auto"/>
            </w:pPr>
          </w:p>
        </w:tc>
      </w:tr>
      <w:tr w14:paraId="3BB6927F">
        <w:trPr>
          <w:jc w:val="center"/>
        </w:trPr>
        <w:tc>
          <w:tcPr>
            <w:tcW w:w="2160" w:type="dxa"/>
          </w:tcPr>
          <w:p w14:paraId="12CA3E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证件类型</w:t>
            </w:r>
          </w:p>
        </w:tc>
        <w:tc>
          <w:tcPr>
            <w:tcW w:w="2160" w:type="dxa"/>
          </w:tcPr>
          <w:p w14:paraId="3D7681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6373BF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76FE5C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中华人民共和国居民身份证</w:t>
            </w:r>
          </w:p>
        </w:tc>
      </w:tr>
      <w:tr w14:paraId="50AC42E0">
        <w:trPr>
          <w:jc w:val="center"/>
        </w:trPr>
        <w:tc>
          <w:tcPr>
            <w:tcW w:w="2160" w:type="dxa"/>
          </w:tcPr>
          <w:p w14:paraId="3875FE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证件号码</w:t>
            </w:r>
          </w:p>
        </w:tc>
        <w:tc>
          <w:tcPr>
            <w:tcW w:w="2160" w:type="dxa"/>
          </w:tcPr>
          <w:p w14:paraId="31A689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419DC2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653D1FC7">
            <w:pPr>
              <w:spacing w:after="0" w:line="240" w:lineRule="auto"/>
            </w:pPr>
          </w:p>
        </w:tc>
      </w:tr>
      <w:tr w14:paraId="7AC93ABE">
        <w:trPr>
          <w:jc w:val="center"/>
        </w:trPr>
        <w:tc>
          <w:tcPr>
            <w:tcW w:w="2160" w:type="dxa"/>
          </w:tcPr>
          <w:p w14:paraId="2B2DE9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经办人类型</w:t>
            </w:r>
          </w:p>
        </w:tc>
        <w:tc>
          <w:tcPr>
            <w:tcW w:w="2160" w:type="dxa"/>
          </w:tcPr>
          <w:p w14:paraId="204753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71BB7D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4BC3AF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示例：登记联络员</w:t>
            </w:r>
          </w:p>
        </w:tc>
      </w:tr>
      <w:tr w14:paraId="40118805">
        <w:trPr>
          <w:jc w:val="center"/>
        </w:trPr>
        <w:tc>
          <w:tcPr>
            <w:tcW w:w="2160" w:type="dxa"/>
          </w:tcPr>
          <w:p w14:paraId="0AAA0C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代表或接受委托的有效期限（起）</w:t>
            </w:r>
          </w:p>
        </w:tc>
        <w:tc>
          <w:tcPr>
            <w:tcW w:w="2160" w:type="dxa"/>
          </w:tcPr>
          <w:p w14:paraId="6207B6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日期</w:t>
            </w:r>
          </w:p>
        </w:tc>
        <w:tc>
          <w:tcPr>
            <w:tcW w:w="2160" w:type="dxa"/>
          </w:tcPr>
          <w:p w14:paraId="6AE67D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2744A7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示例：2026-07-08</w:t>
            </w:r>
          </w:p>
        </w:tc>
      </w:tr>
      <w:tr w14:paraId="77011962">
        <w:trPr>
          <w:jc w:val="center"/>
        </w:trPr>
        <w:tc>
          <w:tcPr>
            <w:tcW w:w="2160" w:type="dxa"/>
          </w:tcPr>
          <w:p w14:paraId="5B9DC8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代表或接受委托的有效期限（止）</w:t>
            </w:r>
          </w:p>
        </w:tc>
        <w:tc>
          <w:tcPr>
            <w:tcW w:w="2160" w:type="dxa"/>
          </w:tcPr>
          <w:p w14:paraId="48E42F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日期</w:t>
            </w:r>
          </w:p>
        </w:tc>
        <w:tc>
          <w:tcPr>
            <w:tcW w:w="2160" w:type="dxa"/>
          </w:tcPr>
          <w:p w14:paraId="29CFEC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1CD950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示例：2027-01-08</w:t>
            </w:r>
          </w:p>
        </w:tc>
      </w:tr>
      <w:tr w14:paraId="7D730AAF">
        <w:trPr>
          <w:jc w:val="center"/>
        </w:trPr>
        <w:tc>
          <w:tcPr>
            <w:tcW w:w="2160" w:type="dxa"/>
          </w:tcPr>
          <w:p w14:paraId="113EF9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授权事项</w:t>
            </w:r>
          </w:p>
        </w:tc>
        <w:tc>
          <w:tcPr>
            <w:tcW w:w="2160" w:type="dxa"/>
          </w:tcPr>
          <w:p w14:paraId="0AEA1C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多选复选框</w:t>
            </w:r>
          </w:p>
        </w:tc>
        <w:tc>
          <w:tcPr>
            <w:tcW w:w="2160" w:type="dxa"/>
          </w:tcPr>
          <w:p w14:paraId="34EB39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6E4D99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见下表四项，截图中可全选</w:t>
            </w:r>
          </w:p>
        </w:tc>
      </w:tr>
    </w:tbl>
    <w:p w14:paraId="35C036C9"/>
    <w:p w14:paraId="6D09EC66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授权事项可选项：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C96371">
        <w:trPr>
          <w:jc w:val="center"/>
        </w:trPr>
        <w:tc>
          <w:tcPr>
            <w:tcW w:w="4320" w:type="dxa"/>
            <w:shd w:val="clear" w:color="auto" w:fill="D6E3F0"/>
          </w:tcPr>
          <w:p w14:paraId="1168C7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4320" w:type="dxa"/>
            <w:shd w:val="clear" w:color="auto" w:fill="D6E3F0"/>
          </w:tcPr>
          <w:p w14:paraId="30825E1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授权事项内容</w:t>
            </w:r>
          </w:p>
        </w:tc>
      </w:tr>
      <w:tr w14:paraId="0CAE3D56">
        <w:trPr>
          <w:jc w:val="center"/>
        </w:trPr>
        <w:tc>
          <w:tcPr>
            <w:tcW w:w="4320" w:type="dxa"/>
          </w:tcPr>
          <w:p w14:paraId="6354FA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320" w:type="dxa"/>
          </w:tcPr>
          <w:p w14:paraId="0E28AE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核对登记材料中的复印件并签署核对意见</w:t>
            </w:r>
          </w:p>
        </w:tc>
      </w:tr>
      <w:tr w14:paraId="7FCAA078">
        <w:trPr>
          <w:jc w:val="center"/>
        </w:trPr>
        <w:tc>
          <w:tcPr>
            <w:tcW w:w="4320" w:type="dxa"/>
          </w:tcPr>
          <w:p w14:paraId="557390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320" w:type="dxa"/>
          </w:tcPr>
          <w:p w14:paraId="12FE2A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修改经营主体备查文件的错误</w:t>
            </w:r>
          </w:p>
        </w:tc>
      </w:tr>
      <w:tr w14:paraId="7463BDF8">
        <w:trPr>
          <w:jc w:val="center"/>
        </w:trPr>
        <w:tc>
          <w:tcPr>
            <w:tcW w:w="4320" w:type="dxa"/>
          </w:tcPr>
          <w:p w14:paraId="176F5B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320" w:type="dxa"/>
          </w:tcPr>
          <w:p w14:paraId="46AF43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修改有关表格的填写错误</w:t>
            </w:r>
          </w:p>
        </w:tc>
      </w:tr>
      <w:tr w14:paraId="079F8BD6">
        <w:trPr>
          <w:jc w:val="center"/>
        </w:trPr>
        <w:tc>
          <w:tcPr>
            <w:tcW w:w="4320" w:type="dxa"/>
          </w:tcPr>
          <w:p w14:paraId="70602F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320" w:type="dxa"/>
          </w:tcPr>
          <w:p w14:paraId="584B5E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领取营业执照和有关文书</w:t>
            </w:r>
          </w:p>
        </w:tc>
      </w:tr>
    </w:tbl>
    <w:p w14:paraId="214B1D0F"/>
    <w:p w14:paraId="5638B51E">
      <w:pPr>
        <w:pStyle w:val="4"/>
      </w:pPr>
      <w:r>
        <w:rPr>
          <w:rFonts w:ascii="黑体" w:hAnsi="黑体" w:eastAsia="黑体"/>
          <w:sz w:val="28"/>
        </w:rPr>
        <w:t>2.2 企业基本信息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9D902F6">
        <w:trPr>
          <w:jc w:val="center"/>
        </w:trPr>
        <w:tc>
          <w:tcPr>
            <w:tcW w:w="2160" w:type="dxa"/>
            <w:shd w:val="clear" w:color="auto" w:fill="D6E3F0"/>
          </w:tcPr>
          <w:p w14:paraId="6A75A5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62048B4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503201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5E7519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 / 示例</w:t>
            </w:r>
          </w:p>
        </w:tc>
      </w:tr>
      <w:tr w14:paraId="497F3FC4">
        <w:trPr>
          <w:jc w:val="center"/>
        </w:trPr>
        <w:tc>
          <w:tcPr>
            <w:tcW w:w="2160" w:type="dxa"/>
          </w:tcPr>
          <w:p w14:paraId="230549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申请机关（登记机关）</w:t>
            </w:r>
          </w:p>
        </w:tc>
        <w:tc>
          <w:tcPr>
            <w:tcW w:w="2160" w:type="dxa"/>
          </w:tcPr>
          <w:p w14:paraId="3627B0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1FDCD8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6C3294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示例：长宁区市场监督管理局</w:t>
            </w:r>
          </w:p>
        </w:tc>
      </w:tr>
      <w:tr w14:paraId="27CEEE86">
        <w:trPr>
          <w:jc w:val="center"/>
        </w:trPr>
        <w:tc>
          <w:tcPr>
            <w:tcW w:w="2160" w:type="dxa"/>
          </w:tcPr>
          <w:p w14:paraId="2D0454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申请机关（受理地点/地址）</w:t>
            </w:r>
          </w:p>
        </w:tc>
        <w:tc>
          <w:tcPr>
            <w:tcW w:w="2160" w:type="dxa"/>
          </w:tcPr>
          <w:p w14:paraId="03AF84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下拉/联动</w:t>
            </w:r>
          </w:p>
        </w:tc>
        <w:tc>
          <w:tcPr>
            <w:tcW w:w="2160" w:type="dxa"/>
          </w:tcPr>
          <w:p w14:paraId="1F38A3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11BBAB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示例：长宁路1436号</w:t>
            </w:r>
          </w:p>
        </w:tc>
      </w:tr>
      <w:tr w14:paraId="1156384F">
        <w:trPr>
          <w:jc w:val="center"/>
        </w:trPr>
        <w:tc>
          <w:tcPr>
            <w:tcW w:w="2160" w:type="dxa"/>
          </w:tcPr>
          <w:p w14:paraId="1E4696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咨询电话</w:t>
            </w:r>
          </w:p>
        </w:tc>
        <w:tc>
          <w:tcPr>
            <w:tcW w:w="2160" w:type="dxa"/>
          </w:tcPr>
          <w:p w14:paraId="47AC44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文本/只读</w:t>
            </w:r>
          </w:p>
        </w:tc>
        <w:tc>
          <w:tcPr>
            <w:tcW w:w="2160" w:type="dxa"/>
          </w:tcPr>
          <w:p w14:paraId="51DD41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29A331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随申请机关带出，示例：22253011</w:t>
            </w:r>
          </w:p>
        </w:tc>
      </w:tr>
      <w:tr w14:paraId="3BB8765F">
        <w:trPr>
          <w:jc w:val="center"/>
        </w:trPr>
        <w:tc>
          <w:tcPr>
            <w:tcW w:w="2160" w:type="dxa"/>
          </w:tcPr>
          <w:p w14:paraId="091F6F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企业类型</w:t>
            </w:r>
          </w:p>
        </w:tc>
        <w:tc>
          <w:tcPr>
            <w:tcW w:w="2160" w:type="dxa"/>
          </w:tcPr>
          <w:p w14:paraId="35B87E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155EDD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537A80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示例：有限责任公司(自然人独资) 等</w:t>
            </w:r>
          </w:p>
        </w:tc>
      </w:tr>
      <w:tr w14:paraId="695C67D6">
        <w:trPr>
          <w:jc w:val="center"/>
        </w:trPr>
        <w:tc>
          <w:tcPr>
            <w:tcW w:w="2160" w:type="dxa"/>
          </w:tcPr>
          <w:p w14:paraId="79623A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经营期限</w:t>
            </w:r>
          </w:p>
        </w:tc>
        <w:tc>
          <w:tcPr>
            <w:tcW w:w="2160" w:type="dxa"/>
          </w:tcPr>
          <w:p w14:paraId="52DF56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4A8EF6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009F9C07">
            <w:pPr>
              <w:spacing w:after="0" w:line="240" w:lineRule="auto"/>
            </w:pPr>
          </w:p>
        </w:tc>
      </w:tr>
      <w:tr w14:paraId="79888052">
        <w:trPr>
          <w:jc w:val="center"/>
        </w:trPr>
        <w:tc>
          <w:tcPr>
            <w:tcW w:w="2160" w:type="dxa"/>
          </w:tcPr>
          <w:p w14:paraId="0C6459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住所</w:t>
            </w:r>
          </w:p>
        </w:tc>
        <w:tc>
          <w:tcPr>
            <w:tcW w:w="2160" w:type="dxa"/>
          </w:tcPr>
          <w:p w14:paraId="6C902D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6E5057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201C4A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经营场所地址，示例：上海市长宁区丰周路100弄</w:t>
            </w:r>
          </w:p>
        </w:tc>
      </w:tr>
      <w:tr w14:paraId="62B26427">
        <w:trPr>
          <w:jc w:val="center"/>
        </w:trPr>
        <w:tc>
          <w:tcPr>
            <w:tcW w:w="2160" w:type="dxa"/>
          </w:tcPr>
          <w:p w14:paraId="28182B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联系电话</w:t>
            </w:r>
          </w:p>
        </w:tc>
        <w:tc>
          <w:tcPr>
            <w:tcW w:w="2160" w:type="dxa"/>
          </w:tcPr>
          <w:p w14:paraId="4DD623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7EF54E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7492B534">
            <w:pPr>
              <w:spacing w:after="0" w:line="240" w:lineRule="auto"/>
            </w:pPr>
          </w:p>
        </w:tc>
      </w:tr>
      <w:tr w14:paraId="764B6B38">
        <w:trPr>
          <w:jc w:val="center"/>
        </w:trPr>
        <w:tc>
          <w:tcPr>
            <w:tcW w:w="2160" w:type="dxa"/>
          </w:tcPr>
          <w:p w14:paraId="600E6B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电子邮箱</w:t>
            </w:r>
          </w:p>
        </w:tc>
        <w:tc>
          <w:tcPr>
            <w:tcW w:w="2160" w:type="dxa"/>
          </w:tcPr>
          <w:p w14:paraId="20532F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3268DE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w="2160" w:type="dxa"/>
          </w:tcPr>
          <w:p w14:paraId="578CE4E1">
            <w:pPr>
              <w:spacing w:after="0" w:line="240" w:lineRule="auto"/>
            </w:pPr>
          </w:p>
        </w:tc>
      </w:tr>
      <w:tr w14:paraId="1E38953D">
        <w:trPr>
          <w:jc w:val="center"/>
        </w:trPr>
        <w:tc>
          <w:tcPr>
            <w:tcW w:w="2160" w:type="dxa"/>
          </w:tcPr>
          <w:p w14:paraId="4F60C5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营业执照副本数</w:t>
            </w:r>
          </w:p>
        </w:tc>
        <w:tc>
          <w:tcPr>
            <w:tcW w:w="2160" w:type="dxa"/>
          </w:tcPr>
          <w:p w14:paraId="6B5EA6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数字</w:t>
            </w:r>
          </w:p>
        </w:tc>
        <w:tc>
          <w:tcPr>
            <w:tcW w:w="2160" w:type="dxa"/>
          </w:tcPr>
          <w:p w14:paraId="4E4332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340E4D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默认常见为 1</w:t>
            </w:r>
          </w:p>
        </w:tc>
      </w:tr>
      <w:tr w14:paraId="40BBDF9E">
        <w:trPr>
          <w:jc w:val="center"/>
        </w:trPr>
        <w:tc>
          <w:tcPr>
            <w:tcW w:w="2160" w:type="dxa"/>
          </w:tcPr>
          <w:p w14:paraId="22AC14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章程决议日期</w:t>
            </w:r>
          </w:p>
        </w:tc>
        <w:tc>
          <w:tcPr>
            <w:tcW w:w="2160" w:type="dxa"/>
          </w:tcPr>
          <w:p w14:paraId="24585B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日期</w:t>
            </w:r>
          </w:p>
        </w:tc>
        <w:tc>
          <w:tcPr>
            <w:tcW w:w="2160" w:type="dxa"/>
          </w:tcPr>
          <w:p w14:paraId="6A2673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7B88ECA7">
            <w:pPr>
              <w:spacing w:after="0" w:line="240" w:lineRule="auto"/>
            </w:pPr>
          </w:p>
        </w:tc>
      </w:tr>
      <w:tr w14:paraId="2DBD8F10">
        <w:trPr>
          <w:jc w:val="center"/>
        </w:trPr>
        <w:tc>
          <w:tcPr>
            <w:tcW w:w="2160" w:type="dxa"/>
          </w:tcPr>
          <w:p w14:paraId="315157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是否合并分立企业</w:t>
            </w:r>
          </w:p>
        </w:tc>
        <w:tc>
          <w:tcPr>
            <w:tcW w:w="2160" w:type="dxa"/>
          </w:tcPr>
          <w:p w14:paraId="652CF4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单选（是/否）</w:t>
            </w:r>
          </w:p>
        </w:tc>
        <w:tc>
          <w:tcPr>
            <w:tcW w:w="2160" w:type="dxa"/>
          </w:tcPr>
          <w:p w14:paraId="6A00C6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062E54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示例选：否</w:t>
            </w:r>
          </w:p>
        </w:tc>
      </w:tr>
    </w:tbl>
    <w:p w14:paraId="767F4F90"/>
    <w:p w14:paraId="7F96CBBF">
      <w:pPr>
        <w:pStyle w:val="4"/>
      </w:pPr>
      <w:r>
        <w:rPr>
          <w:rFonts w:ascii="黑体" w:hAnsi="黑体" w:eastAsia="黑体"/>
          <w:sz w:val="28"/>
        </w:rPr>
        <w:t>2.3 经营范围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21D8BC">
        <w:trPr>
          <w:jc w:val="center"/>
        </w:trPr>
        <w:tc>
          <w:tcPr>
            <w:tcW w:w="2160" w:type="dxa"/>
            <w:shd w:val="clear" w:color="auto" w:fill="D6E3F0"/>
          </w:tcPr>
          <w:p w14:paraId="132C85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3603E6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1A0EB3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2147A1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 / 示例</w:t>
            </w:r>
          </w:p>
        </w:tc>
      </w:tr>
      <w:tr w14:paraId="264A0140">
        <w:trPr>
          <w:jc w:val="center"/>
        </w:trPr>
        <w:tc>
          <w:tcPr>
            <w:tcW w:w="2160" w:type="dxa"/>
          </w:tcPr>
          <w:p w14:paraId="37B91F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选择经营范围</w:t>
            </w:r>
          </w:p>
        </w:tc>
        <w:tc>
          <w:tcPr>
            <w:tcW w:w="2160" w:type="dxa"/>
          </w:tcPr>
          <w:p w14:paraId="7D453C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弹窗选择</w:t>
            </w:r>
          </w:p>
        </w:tc>
        <w:tc>
          <w:tcPr>
            <w:tcW w:w="2160" w:type="dxa"/>
          </w:tcPr>
          <w:p w14:paraId="155E59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7123D8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规范条目选择后回填展示区</w:t>
            </w:r>
          </w:p>
        </w:tc>
      </w:tr>
      <w:tr w14:paraId="780B6142">
        <w:trPr>
          <w:jc w:val="center"/>
        </w:trPr>
        <w:tc>
          <w:tcPr>
            <w:tcW w:w="2160" w:type="dxa"/>
          </w:tcPr>
          <w:p w14:paraId="529FF3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选择特色项目</w:t>
            </w:r>
          </w:p>
        </w:tc>
        <w:tc>
          <w:tcPr>
            <w:tcW w:w="2160" w:type="dxa"/>
          </w:tcPr>
          <w:p w14:paraId="2521BF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按钮/弹窗</w:t>
            </w:r>
          </w:p>
        </w:tc>
        <w:tc>
          <w:tcPr>
            <w:tcW w:w="2160" w:type="dxa"/>
          </w:tcPr>
          <w:p w14:paraId="5AEAFD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w="2160" w:type="dxa"/>
          </w:tcPr>
          <w:p w14:paraId="5E99F1E5">
            <w:pPr>
              <w:spacing w:after="0" w:line="240" w:lineRule="auto"/>
            </w:pPr>
          </w:p>
        </w:tc>
      </w:tr>
      <w:tr w14:paraId="3AEC2A29">
        <w:trPr>
          <w:jc w:val="center"/>
        </w:trPr>
        <w:tc>
          <w:tcPr>
            <w:tcW w:w="2160" w:type="dxa"/>
          </w:tcPr>
          <w:p w14:paraId="42DEE1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多证合一事项填报</w:t>
            </w:r>
          </w:p>
        </w:tc>
        <w:tc>
          <w:tcPr>
            <w:tcW w:w="2160" w:type="dxa"/>
          </w:tcPr>
          <w:p w14:paraId="303A8A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按钮/弹窗</w:t>
            </w:r>
          </w:p>
        </w:tc>
        <w:tc>
          <w:tcPr>
            <w:tcW w:w="2160" w:type="dxa"/>
          </w:tcPr>
          <w:p w14:paraId="1CE72D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w="2160" w:type="dxa"/>
          </w:tcPr>
          <w:p w14:paraId="275C64AA">
            <w:pPr>
              <w:spacing w:after="0" w:line="240" w:lineRule="auto"/>
            </w:pPr>
          </w:p>
        </w:tc>
      </w:tr>
      <w:tr w14:paraId="512602A4">
        <w:trPr>
          <w:jc w:val="center"/>
        </w:trPr>
        <w:tc>
          <w:tcPr>
            <w:tcW w:w="2160" w:type="dxa"/>
          </w:tcPr>
          <w:p w14:paraId="3D532D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经营范围文本（展示/结果）</w:t>
            </w:r>
          </w:p>
        </w:tc>
        <w:tc>
          <w:tcPr>
            <w:tcW w:w="2160" w:type="dxa"/>
          </w:tcPr>
          <w:p w14:paraId="24E2CF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只读文本区</w:t>
            </w:r>
          </w:p>
        </w:tc>
        <w:tc>
          <w:tcPr>
            <w:tcW w:w="2160" w:type="dxa"/>
          </w:tcPr>
          <w:p w14:paraId="58CC39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55DC41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系统按所选条目生成规范表述</w:t>
            </w:r>
          </w:p>
        </w:tc>
      </w:tr>
    </w:tbl>
    <w:p w14:paraId="13E797F1"/>
    <w:p w14:paraId="30AD99C1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本步骤输出关键字段：经办人全套信息与证件图片、申请机关、企业类型、住所、联系方式、副本数、章程决议日期、合并分立标记、经营范围文本。</w:t>
      </w:r>
    </w:p>
    <w:p w14:paraId="2D0E4052">
      <w:pPr>
        <w:pStyle w:val="3"/>
      </w:pPr>
      <w:r>
        <w:rPr>
          <w:rFonts w:ascii="黑体" w:hAnsi="黑体" w:eastAsia="黑体"/>
          <w:sz w:val="32"/>
        </w:rPr>
        <w:t>三、出资情况</w:t>
      </w:r>
    </w:p>
    <w:p w14:paraId="4143F8E6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提示：资金数值小数点前不超过 8 位，小数点后不超过 6 位。</w:t>
      </w:r>
    </w:p>
    <w:p w14:paraId="081FAC87">
      <w:pPr>
        <w:pStyle w:val="4"/>
      </w:pPr>
      <w:r>
        <w:rPr>
          <w:rFonts w:ascii="黑体" w:hAnsi="黑体" w:eastAsia="黑体"/>
          <w:sz w:val="28"/>
        </w:rPr>
        <w:t>3.1 列表页字段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475CB62">
        <w:trPr>
          <w:jc w:val="center"/>
        </w:trPr>
        <w:tc>
          <w:tcPr>
            <w:tcW w:w="2160" w:type="dxa"/>
            <w:shd w:val="clear" w:color="auto" w:fill="D6E3F0"/>
          </w:tcPr>
          <w:p w14:paraId="5977B1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57C40C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5D336C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66799B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 / 示例</w:t>
            </w:r>
          </w:p>
        </w:tc>
      </w:tr>
      <w:tr w14:paraId="7FBC46B7">
        <w:trPr>
          <w:jc w:val="center"/>
        </w:trPr>
        <w:tc>
          <w:tcPr>
            <w:tcW w:w="2160" w:type="dxa"/>
          </w:tcPr>
          <w:p w14:paraId="377E03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注册资本</w:t>
            </w:r>
          </w:p>
        </w:tc>
        <w:tc>
          <w:tcPr>
            <w:tcW w:w="2160" w:type="dxa"/>
          </w:tcPr>
          <w:p w14:paraId="50060A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数字</w:t>
            </w:r>
          </w:p>
        </w:tc>
        <w:tc>
          <w:tcPr>
            <w:tcW w:w="2160" w:type="dxa"/>
          </w:tcPr>
          <w:p w14:paraId="304A5C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537CA0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单位：万人民币元；示例：10</w:t>
            </w:r>
          </w:p>
        </w:tc>
      </w:tr>
      <w:tr w14:paraId="4A8E654A">
        <w:trPr>
          <w:jc w:val="center"/>
        </w:trPr>
        <w:tc>
          <w:tcPr>
            <w:tcW w:w="2160" w:type="dxa"/>
          </w:tcPr>
          <w:p w14:paraId="4450DC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股东列表</w:t>
            </w:r>
          </w:p>
        </w:tc>
        <w:tc>
          <w:tcPr>
            <w:tcW w:w="2160" w:type="dxa"/>
          </w:tcPr>
          <w:p w14:paraId="2C040B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w="2160" w:type="dxa"/>
          </w:tcPr>
          <w:p w14:paraId="20A1DE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46B7C7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可「增加」多条股东</w:t>
            </w:r>
          </w:p>
        </w:tc>
      </w:tr>
      <w:tr w14:paraId="1E1F9A54">
        <w:trPr>
          <w:jc w:val="center"/>
        </w:trPr>
        <w:tc>
          <w:tcPr>
            <w:tcW w:w="2160" w:type="dxa"/>
          </w:tcPr>
          <w:p w14:paraId="5A1929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认缴合计</w:t>
            </w:r>
          </w:p>
        </w:tc>
        <w:tc>
          <w:tcPr>
            <w:tcW w:w="2160" w:type="dxa"/>
          </w:tcPr>
          <w:p w14:paraId="563656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只读汇总</w:t>
            </w:r>
          </w:p>
        </w:tc>
        <w:tc>
          <w:tcPr>
            <w:tcW w:w="2160" w:type="dxa"/>
          </w:tcPr>
          <w:p w14:paraId="11B533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26F196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与各股东认缴之和校验</w:t>
            </w:r>
          </w:p>
        </w:tc>
      </w:tr>
    </w:tbl>
    <w:p w14:paraId="53EE1F96"/>
    <w:p w14:paraId="3C130034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股东列表列：名称、出资者类型、认缴出资、币种、出资比例、操作（删除/查看/编辑）。</w:t>
      </w:r>
    </w:p>
    <w:p w14:paraId="6ACF02EE">
      <w:pPr>
        <w:pStyle w:val="4"/>
      </w:pPr>
      <w:r>
        <w:rPr>
          <w:rFonts w:ascii="黑体" w:hAnsi="黑体" w:eastAsia="黑体"/>
          <w:sz w:val="28"/>
        </w:rPr>
        <w:t>3.2 新增股东弹窗 — 身份与主体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77D4530">
        <w:trPr>
          <w:jc w:val="center"/>
        </w:trPr>
        <w:tc>
          <w:tcPr>
            <w:tcW w:w="2160" w:type="dxa"/>
            <w:shd w:val="clear" w:color="auto" w:fill="D6E3F0"/>
          </w:tcPr>
          <w:p w14:paraId="525CAE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0982D5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618B63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52C52F5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 / 示例</w:t>
            </w:r>
          </w:p>
        </w:tc>
      </w:tr>
      <w:tr w14:paraId="46A101A2">
        <w:trPr>
          <w:jc w:val="center"/>
        </w:trPr>
        <w:tc>
          <w:tcPr>
            <w:tcW w:w="2160" w:type="dxa"/>
          </w:tcPr>
          <w:p w14:paraId="03D886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出资者类型</w:t>
            </w:r>
          </w:p>
        </w:tc>
        <w:tc>
          <w:tcPr>
            <w:tcW w:w="2160" w:type="dxa"/>
          </w:tcPr>
          <w:p w14:paraId="5C8720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单选/复选组</w:t>
            </w:r>
          </w:p>
        </w:tc>
        <w:tc>
          <w:tcPr>
            <w:tcW w:w="2160" w:type="dxa"/>
          </w:tcPr>
          <w:p w14:paraId="043622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36C33B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自然人 / 本市企业 / 外省市企业 / 其他组织(机构)</w:t>
            </w:r>
          </w:p>
        </w:tc>
      </w:tr>
      <w:tr w14:paraId="39636D87">
        <w:trPr>
          <w:jc w:val="center"/>
        </w:trPr>
        <w:tc>
          <w:tcPr>
            <w:tcW w:w="2160" w:type="dxa"/>
          </w:tcPr>
          <w:p w14:paraId="46072C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复用人员信息</w:t>
            </w:r>
          </w:p>
        </w:tc>
        <w:tc>
          <w:tcPr>
            <w:tcW w:w="2160" w:type="dxa"/>
          </w:tcPr>
          <w:p w14:paraId="1F44B0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0D7A92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w="2160" w:type="dxa"/>
          </w:tcPr>
          <w:p w14:paraId="20EB7A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选择已有人员自动填充</w:t>
            </w:r>
          </w:p>
        </w:tc>
      </w:tr>
      <w:tr w14:paraId="45B5BB52">
        <w:trPr>
          <w:jc w:val="center"/>
        </w:trPr>
        <w:tc>
          <w:tcPr>
            <w:tcW w:w="2160" w:type="dxa"/>
          </w:tcPr>
          <w:p w14:paraId="46F3D3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上传证件图片（正反面）</w:t>
            </w:r>
          </w:p>
        </w:tc>
        <w:tc>
          <w:tcPr>
            <w:tcW w:w="2160" w:type="dxa"/>
          </w:tcPr>
          <w:p w14:paraId="7CDC3E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图片上传</w:t>
            </w:r>
          </w:p>
        </w:tc>
        <w:tc>
          <w:tcPr>
            <w:tcW w:w="2160" w:type="dxa"/>
          </w:tcPr>
          <w:p w14:paraId="4189B2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7C85A7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自然人场景</w:t>
            </w:r>
          </w:p>
        </w:tc>
      </w:tr>
      <w:tr w14:paraId="1A01A94E">
        <w:trPr>
          <w:jc w:val="center"/>
        </w:trPr>
        <w:tc>
          <w:tcPr>
            <w:tcW w:w="2160" w:type="dxa"/>
          </w:tcPr>
          <w:p w14:paraId="0ABF33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姓名</w:t>
            </w:r>
          </w:p>
        </w:tc>
        <w:tc>
          <w:tcPr>
            <w:tcW w:w="2160" w:type="dxa"/>
          </w:tcPr>
          <w:p w14:paraId="2C5F97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4D7B7E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083E7A8D">
            <w:pPr>
              <w:spacing w:after="0" w:line="240" w:lineRule="auto"/>
            </w:pPr>
          </w:p>
        </w:tc>
      </w:tr>
      <w:tr w14:paraId="2CD24A27">
        <w:trPr>
          <w:jc w:val="center"/>
        </w:trPr>
        <w:tc>
          <w:tcPr>
            <w:tcW w:w="2160" w:type="dxa"/>
          </w:tcPr>
          <w:p w14:paraId="454496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证件类型</w:t>
            </w:r>
          </w:p>
        </w:tc>
        <w:tc>
          <w:tcPr>
            <w:tcW w:w="2160" w:type="dxa"/>
          </w:tcPr>
          <w:p w14:paraId="74A8A5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0B1E8C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1232DF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中华人民共和国居民身份证</w:t>
            </w:r>
          </w:p>
        </w:tc>
      </w:tr>
      <w:tr w14:paraId="704CEAC5">
        <w:trPr>
          <w:jc w:val="center"/>
        </w:trPr>
        <w:tc>
          <w:tcPr>
            <w:tcW w:w="2160" w:type="dxa"/>
          </w:tcPr>
          <w:p w14:paraId="4976EE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证件号码</w:t>
            </w:r>
          </w:p>
        </w:tc>
        <w:tc>
          <w:tcPr>
            <w:tcW w:w="2160" w:type="dxa"/>
          </w:tcPr>
          <w:p w14:paraId="42C404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2FEBBE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0A5F7CA1">
            <w:pPr>
              <w:spacing w:after="0" w:line="240" w:lineRule="auto"/>
            </w:pPr>
          </w:p>
        </w:tc>
      </w:tr>
      <w:tr w14:paraId="3D4E6005">
        <w:trPr>
          <w:jc w:val="center"/>
        </w:trPr>
        <w:tc>
          <w:tcPr>
            <w:tcW w:w="2160" w:type="dxa"/>
          </w:tcPr>
          <w:p w14:paraId="0FFED2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性别</w:t>
            </w:r>
          </w:p>
        </w:tc>
        <w:tc>
          <w:tcPr>
            <w:tcW w:w="2160" w:type="dxa"/>
          </w:tcPr>
          <w:p w14:paraId="6D4638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单选</w:t>
            </w:r>
          </w:p>
        </w:tc>
        <w:tc>
          <w:tcPr>
            <w:tcW w:w="2160" w:type="dxa"/>
          </w:tcPr>
          <w:p w14:paraId="62EBDC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373720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男/女</w:t>
            </w:r>
          </w:p>
        </w:tc>
      </w:tr>
      <w:tr w14:paraId="00103332">
        <w:trPr>
          <w:jc w:val="center"/>
        </w:trPr>
        <w:tc>
          <w:tcPr>
            <w:tcW w:w="2160" w:type="dxa"/>
          </w:tcPr>
          <w:p w14:paraId="7B29CE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出生日期</w:t>
            </w:r>
          </w:p>
        </w:tc>
        <w:tc>
          <w:tcPr>
            <w:tcW w:w="2160" w:type="dxa"/>
          </w:tcPr>
          <w:p w14:paraId="78C9DC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日期</w:t>
            </w:r>
          </w:p>
        </w:tc>
        <w:tc>
          <w:tcPr>
            <w:tcW w:w="2160" w:type="dxa"/>
          </w:tcPr>
          <w:p w14:paraId="0CE94B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618A1990">
            <w:pPr>
              <w:spacing w:after="0" w:line="240" w:lineRule="auto"/>
            </w:pPr>
          </w:p>
        </w:tc>
      </w:tr>
      <w:tr w14:paraId="4A3DF5CB">
        <w:trPr>
          <w:jc w:val="center"/>
        </w:trPr>
        <w:tc>
          <w:tcPr>
            <w:tcW w:w="2160" w:type="dxa"/>
          </w:tcPr>
          <w:p w14:paraId="16ED3E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投资人类型</w:t>
            </w:r>
          </w:p>
        </w:tc>
        <w:tc>
          <w:tcPr>
            <w:tcW w:w="2160" w:type="dxa"/>
          </w:tcPr>
          <w:p w14:paraId="3DEB8A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0094BA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1A563E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示例：自然人股东</w:t>
            </w:r>
          </w:p>
        </w:tc>
      </w:tr>
      <w:tr w14:paraId="6AB3F821">
        <w:trPr>
          <w:jc w:val="center"/>
        </w:trPr>
        <w:tc>
          <w:tcPr>
            <w:tcW w:w="2160" w:type="dxa"/>
          </w:tcPr>
          <w:p w14:paraId="4739CC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民族</w:t>
            </w:r>
          </w:p>
        </w:tc>
        <w:tc>
          <w:tcPr>
            <w:tcW w:w="2160" w:type="dxa"/>
          </w:tcPr>
          <w:p w14:paraId="337237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362EBF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25E9C5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示例：汉族</w:t>
            </w:r>
          </w:p>
        </w:tc>
      </w:tr>
      <w:tr w14:paraId="7201A8F7">
        <w:trPr>
          <w:jc w:val="center"/>
        </w:trPr>
        <w:tc>
          <w:tcPr>
            <w:tcW w:w="2160" w:type="dxa"/>
          </w:tcPr>
          <w:p w14:paraId="60F968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户籍所属省市县</w:t>
            </w:r>
          </w:p>
        </w:tc>
        <w:tc>
          <w:tcPr>
            <w:tcW w:w="2160" w:type="dxa"/>
          </w:tcPr>
          <w:p w14:paraId="22E6FD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55155B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w="2160" w:type="dxa"/>
          </w:tcPr>
          <w:p w14:paraId="2D234D8E">
            <w:pPr>
              <w:spacing w:after="0" w:line="240" w:lineRule="auto"/>
            </w:pPr>
          </w:p>
        </w:tc>
      </w:tr>
      <w:tr w14:paraId="09ADACCB">
        <w:trPr>
          <w:jc w:val="center"/>
        </w:trPr>
        <w:tc>
          <w:tcPr>
            <w:tcW w:w="2160" w:type="dxa"/>
          </w:tcPr>
          <w:p w14:paraId="67FD9D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经济性质</w:t>
            </w:r>
          </w:p>
        </w:tc>
        <w:tc>
          <w:tcPr>
            <w:tcW w:w="2160" w:type="dxa"/>
          </w:tcPr>
          <w:p w14:paraId="3F3E3F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17A06D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738FF8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示例：个体经营/个人/内资个人</w:t>
            </w:r>
          </w:p>
        </w:tc>
      </w:tr>
      <w:tr w14:paraId="203945E9">
        <w:trPr>
          <w:jc w:val="center"/>
        </w:trPr>
        <w:tc>
          <w:tcPr>
            <w:tcW w:w="2160" w:type="dxa"/>
          </w:tcPr>
          <w:p w14:paraId="5FAFDB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住所</w:t>
            </w:r>
          </w:p>
        </w:tc>
        <w:tc>
          <w:tcPr>
            <w:tcW w:w="2160" w:type="dxa"/>
          </w:tcPr>
          <w:p w14:paraId="14B3C7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316281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66A22258">
            <w:pPr>
              <w:spacing w:after="0" w:line="240" w:lineRule="auto"/>
            </w:pPr>
          </w:p>
        </w:tc>
      </w:tr>
      <w:tr w14:paraId="55AA7F83">
        <w:trPr>
          <w:jc w:val="center"/>
        </w:trPr>
        <w:tc>
          <w:tcPr>
            <w:tcW w:w="2160" w:type="dxa"/>
          </w:tcPr>
          <w:p w14:paraId="661831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移动电话</w:t>
            </w:r>
          </w:p>
        </w:tc>
        <w:tc>
          <w:tcPr>
            <w:tcW w:w="2160" w:type="dxa"/>
          </w:tcPr>
          <w:p w14:paraId="2D1B19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10A93E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0D1EC5EA">
            <w:pPr>
              <w:spacing w:after="0" w:line="240" w:lineRule="auto"/>
            </w:pPr>
          </w:p>
        </w:tc>
      </w:tr>
      <w:tr w14:paraId="7855E398">
        <w:trPr>
          <w:jc w:val="center"/>
        </w:trPr>
        <w:tc>
          <w:tcPr>
            <w:tcW w:w="2160" w:type="dxa"/>
          </w:tcPr>
          <w:p w14:paraId="297700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代表信托名称</w:t>
            </w:r>
          </w:p>
        </w:tc>
        <w:tc>
          <w:tcPr>
            <w:tcW w:w="2160" w:type="dxa"/>
          </w:tcPr>
          <w:p w14:paraId="0C25AC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73003E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w="2160" w:type="dxa"/>
          </w:tcPr>
          <w:p w14:paraId="0727E4A9">
            <w:pPr>
              <w:spacing w:after="0" w:line="240" w:lineRule="auto"/>
            </w:pPr>
          </w:p>
        </w:tc>
      </w:tr>
      <w:tr w14:paraId="15C71247">
        <w:trPr>
          <w:jc w:val="center"/>
        </w:trPr>
        <w:tc>
          <w:tcPr>
            <w:tcW w:w="2160" w:type="dxa"/>
          </w:tcPr>
          <w:p w14:paraId="753143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信托登记编码</w:t>
            </w:r>
          </w:p>
        </w:tc>
        <w:tc>
          <w:tcPr>
            <w:tcW w:w="2160" w:type="dxa"/>
          </w:tcPr>
          <w:p w14:paraId="6AF491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0D28AE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w="2160" w:type="dxa"/>
          </w:tcPr>
          <w:p w14:paraId="2A1ADD8D">
            <w:pPr>
              <w:spacing w:after="0" w:line="240" w:lineRule="auto"/>
            </w:pPr>
          </w:p>
        </w:tc>
      </w:tr>
    </w:tbl>
    <w:p w14:paraId="11D73B2C"/>
    <w:p w14:paraId="16D9527F">
      <w:pPr>
        <w:pStyle w:val="4"/>
      </w:pPr>
      <w:r>
        <w:rPr>
          <w:rFonts w:ascii="黑体" w:hAnsi="黑体" w:eastAsia="黑体"/>
          <w:sz w:val="28"/>
        </w:rPr>
        <w:t>3.3 新增股东弹窗 — 认缴出资信息（可多行）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854599">
        <w:trPr>
          <w:jc w:val="center"/>
        </w:trPr>
        <w:tc>
          <w:tcPr>
            <w:tcW w:w="2160" w:type="dxa"/>
            <w:shd w:val="clear" w:color="auto" w:fill="D6E3F0"/>
          </w:tcPr>
          <w:p w14:paraId="7020A6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106645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6A5DE1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2F82F6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 / 示例</w:t>
            </w:r>
          </w:p>
        </w:tc>
      </w:tr>
      <w:tr w14:paraId="46F5EAAB">
        <w:trPr>
          <w:jc w:val="center"/>
        </w:trPr>
        <w:tc>
          <w:tcPr>
            <w:tcW w:w="2160" w:type="dxa"/>
          </w:tcPr>
          <w:p w14:paraId="7A7416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认缴开始时间</w:t>
            </w:r>
          </w:p>
        </w:tc>
        <w:tc>
          <w:tcPr>
            <w:tcW w:w="2160" w:type="dxa"/>
          </w:tcPr>
          <w:p w14:paraId="630CF6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日期</w:t>
            </w:r>
          </w:p>
        </w:tc>
        <w:tc>
          <w:tcPr>
            <w:tcW w:w="2160" w:type="dxa"/>
          </w:tcPr>
          <w:p w14:paraId="3C6BA5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28C0F2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示例：2026-07-08</w:t>
            </w:r>
          </w:p>
        </w:tc>
      </w:tr>
      <w:tr w14:paraId="1DCD8A41">
        <w:trPr>
          <w:jc w:val="center"/>
        </w:trPr>
        <w:tc>
          <w:tcPr>
            <w:tcW w:w="2160" w:type="dxa"/>
          </w:tcPr>
          <w:p w14:paraId="04C355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认缴出资时间</w:t>
            </w:r>
          </w:p>
        </w:tc>
        <w:tc>
          <w:tcPr>
            <w:tcW w:w="2160" w:type="dxa"/>
          </w:tcPr>
          <w:p w14:paraId="301989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日期</w:t>
            </w:r>
          </w:p>
        </w:tc>
        <w:tc>
          <w:tcPr>
            <w:tcW w:w="2160" w:type="dxa"/>
          </w:tcPr>
          <w:p w14:paraId="207271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5F1227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示例：2030-07-31</w:t>
            </w:r>
          </w:p>
        </w:tc>
      </w:tr>
      <w:tr w14:paraId="145F43D1">
        <w:trPr>
          <w:jc w:val="center"/>
        </w:trPr>
        <w:tc>
          <w:tcPr>
            <w:tcW w:w="2160" w:type="dxa"/>
          </w:tcPr>
          <w:p w14:paraId="7328FC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认缴出资方式</w:t>
            </w:r>
          </w:p>
        </w:tc>
        <w:tc>
          <w:tcPr>
            <w:tcW w:w="2160" w:type="dxa"/>
          </w:tcPr>
          <w:p w14:paraId="46DB38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517FDA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779985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示例：货币</w:t>
            </w:r>
          </w:p>
        </w:tc>
      </w:tr>
      <w:tr w14:paraId="6EEDAC92">
        <w:trPr>
          <w:jc w:val="center"/>
        </w:trPr>
        <w:tc>
          <w:tcPr>
            <w:tcW w:w="2160" w:type="dxa"/>
          </w:tcPr>
          <w:p w14:paraId="597974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认缴出资金额(万)</w:t>
            </w:r>
          </w:p>
        </w:tc>
        <w:tc>
          <w:tcPr>
            <w:tcW w:w="2160" w:type="dxa"/>
          </w:tcPr>
          <w:p w14:paraId="3AF4C5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数字</w:t>
            </w:r>
          </w:p>
        </w:tc>
        <w:tc>
          <w:tcPr>
            <w:tcW w:w="2160" w:type="dxa"/>
          </w:tcPr>
          <w:p w14:paraId="7F6FD2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2479F6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示例：10</w:t>
            </w:r>
          </w:p>
        </w:tc>
      </w:tr>
      <w:tr w14:paraId="05B0DB8B">
        <w:trPr>
          <w:jc w:val="center"/>
        </w:trPr>
        <w:tc>
          <w:tcPr>
            <w:tcW w:w="2160" w:type="dxa"/>
          </w:tcPr>
          <w:p w14:paraId="7F1DF3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认缴出资币种</w:t>
            </w:r>
          </w:p>
        </w:tc>
        <w:tc>
          <w:tcPr>
            <w:tcW w:w="2160" w:type="dxa"/>
          </w:tcPr>
          <w:p w14:paraId="1F244A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26B09D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0ED341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示例：人民币</w:t>
            </w:r>
          </w:p>
        </w:tc>
      </w:tr>
      <w:tr w14:paraId="6066A1B0">
        <w:trPr>
          <w:jc w:val="center"/>
        </w:trPr>
        <w:tc>
          <w:tcPr>
            <w:tcW w:w="2160" w:type="dxa"/>
          </w:tcPr>
          <w:p w14:paraId="231639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合计出资</w:t>
            </w:r>
          </w:p>
        </w:tc>
        <w:tc>
          <w:tcPr>
            <w:tcW w:w="2160" w:type="dxa"/>
          </w:tcPr>
          <w:p w14:paraId="3B7EC8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只读汇总</w:t>
            </w:r>
          </w:p>
        </w:tc>
        <w:tc>
          <w:tcPr>
            <w:tcW w:w="2160" w:type="dxa"/>
          </w:tcPr>
          <w:p w14:paraId="76D7E9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7BC963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弹窗底部合计</w:t>
            </w:r>
          </w:p>
        </w:tc>
      </w:tr>
    </w:tbl>
    <w:p w14:paraId="0BCFC9B0"/>
    <w:p w14:paraId="03762ABD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本步骤输出关键字段：注册资本；每位股东的主体信息、证件、认缴计划（时间/方式/金额/币种）及出资比例。</w:t>
      </w:r>
    </w:p>
    <w:p w14:paraId="1648969F">
      <w:pPr>
        <w:pStyle w:val="3"/>
      </w:pPr>
      <w:r>
        <w:rPr>
          <w:rFonts w:ascii="黑体" w:hAnsi="黑体" w:eastAsia="黑体"/>
          <w:sz w:val="32"/>
        </w:rPr>
        <w:t>四、人员信息</w:t>
      </w:r>
    </w:p>
    <w:p w14:paraId="44C6170A">
      <w:pPr>
        <w:pStyle w:val="4"/>
      </w:pPr>
      <w:r>
        <w:rPr>
          <w:rFonts w:ascii="黑体" w:hAnsi="黑体" w:eastAsia="黑体"/>
          <w:sz w:val="28"/>
        </w:rPr>
        <w:t>4.1 治理结构配置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7A6DCB">
        <w:trPr>
          <w:jc w:val="center"/>
        </w:trPr>
        <w:tc>
          <w:tcPr>
            <w:tcW w:w="2160" w:type="dxa"/>
            <w:shd w:val="clear" w:color="auto" w:fill="D6E3F0"/>
          </w:tcPr>
          <w:p w14:paraId="677520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409ACE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3297C9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170F7A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 / 示例</w:t>
            </w:r>
          </w:p>
        </w:tc>
      </w:tr>
      <w:tr w14:paraId="19AA9A2F">
        <w:trPr>
          <w:jc w:val="center"/>
        </w:trPr>
        <w:tc>
          <w:tcPr>
            <w:tcW w:w="2160" w:type="dxa"/>
          </w:tcPr>
          <w:p w14:paraId="08D2EE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董事信息</w:t>
            </w:r>
          </w:p>
        </w:tc>
        <w:tc>
          <w:tcPr>
            <w:tcW w:w="2160" w:type="dxa"/>
          </w:tcPr>
          <w:p w14:paraId="7DDEAB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单选</w:t>
            </w:r>
          </w:p>
        </w:tc>
        <w:tc>
          <w:tcPr>
            <w:tcW w:w="2160" w:type="dxa"/>
          </w:tcPr>
          <w:p w14:paraId="0FEF5E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401333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设置董事会 / 设一名董事</w:t>
            </w:r>
          </w:p>
        </w:tc>
      </w:tr>
      <w:tr w14:paraId="3FEF15F8">
        <w:trPr>
          <w:jc w:val="center"/>
        </w:trPr>
        <w:tc>
          <w:tcPr>
            <w:tcW w:w="2160" w:type="dxa"/>
          </w:tcPr>
          <w:p w14:paraId="63DA7A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董事会人数</w:t>
            </w:r>
          </w:p>
        </w:tc>
        <w:tc>
          <w:tcPr>
            <w:tcW w:w="2160" w:type="dxa"/>
          </w:tcPr>
          <w:p w14:paraId="2DB2D4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数字</w:t>
            </w:r>
          </w:p>
        </w:tc>
        <w:tc>
          <w:tcPr>
            <w:tcW w:w="2160" w:type="dxa"/>
          </w:tcPr>
          <w:p w14:paraId="75F51A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条件必填</w:t>
            </w:r>
          </w:p>
        </w:tc>
        <w:tc>
          <w:tcPr>
            <w:tcW w:w="2160" w:type="dxa"/>
          </w:tcPr>
          <w:p w14:paraId="637E79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设置董事会时填写；示例：1</w:t>
            </w:r>
          </w:p>
        </w:tc>
      </w:tr>
      <w:tr w14:paraId="6C49A14D">
        <w:trPr>
          <w:jc w:val="center"/>
        </w:trPr>
        <w:tc>
          <w:tcPr>
            <w:tcW w:w="2160" w:type="dxa"/>
          </w:tcPr>
          <w:p w14:paraId="394CD2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监事信息</w:t>
            </w:r>
          </w:p>
        </w:tc>
        <w:tc>
          <w:tcPr>
            <w:tcW w:w="2160" w:type="dxa"/>
          </w:tcPr>
          <w:p w14:paraId="07DC56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单选</w:t>
            </w:r>
          </w:p>
        </w:tc>
        <w:tc>
          <w:tcPr>
            <w:tcW w:w="2160" w:type="dxa"/>
          </w:tcPr>
          <w:p w14:paraId="079702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09013C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设一名监事 / 设监事会 / 董事会设审计委员会不设监事 / 规模较小全体股东同意不设监事</w:t>
            </w:r>
          </w:p>
        </w:tc>
      </w:tr>
    </w:tbl>
    <w:p w14:paraId="45E30216"/>
    <w:p w14:paraId="7F9AEA4E">
      <w:pPr>
        <w:pStyle w:val="4"/>
      </w:pPr>
      <w:r>
        <w:rPr>
          <w:rFonts w:ascii="黑体" w:hAnsi="黑体" w:eastAsia="黑体"/>
          <w:sz w:val="28"/>
        </w:rPr>
        <w:t>4.2 董事列表（表格列）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CDB852">
        <w:trPr>
          <w:jc w:val="center"/>
        </w:trPr>
        <w:tc>
          <w:tcPr>
            <w:tcW w:w="4320" w:type="dxa"/>
            <w:shd w:val="clear" w:color="auto" w:fill="D6E3F0"/>
          </w:tcPr>
          <w:p w14:paraId="7B9A62A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4320" w:type="dxa"/>
            <w:shd w:val="clear" w:color="auto" w:fill="D6E3F0"/>
          </w:tcPr>
          <w:p w14:paraId="53D5FCB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C5CDDA4">
        <w:trPr>
          <w:jc w:val="center"/>
        </w:trPr>
        <w:tc>
          <w:tcPr>
            <w:tcW w:w="4320" w:type="dxa"/>
          </w:tcPr>
          <w:p w14:paraId="3FE7B7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姓名</w:t>
            </w:r>
          </w:p>
        </w:tc>
        <w:tc>
          <w:tcPr>
            <w:tcW w:w="4320" w:type="dxa"/>
          </w:tcPr>
          <w:p w14:paraId="2CB85413">
            <w:pPr>
              <w:spacing w:after="0" w:line="240" w:lineRule="auto"/>
            </w:pPr>
          </w:p>
        </w:tc>
      </w:tr>
      <w:tr w14:paraId="6DA8D5DD">
        <w:trPr>
          <w:jc w:val="center"/>
        </w:trPr>
        <w:tc>
          <w:tcPr>
            <w:tcW w:w="4320" w:type="dxa"/>
          </w:tcPr>
          <w:p w14:paraId="2ED6C9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国家/地区</w:t>
            </w:r>
          </w:p>
        </w:tc>
        <w:tc>
          <w:tcPr>
            <w:tcW w:w="4320" w:type="dxa"/>
          </w:tcPr>
          <w:p w14:paraId="52D377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示例：中国</w:t>
            </w:r>
          </w:p>
        </w:tc>
      </w:tr>
      <w:tr w14:paraId="10A16537">
        <w:trPr>
          <w:jc w:val="center"/>
        </w:trPr>
        <w:tc>
          <w:tcPr>
            <w:tcW w:w="4320" w:type="dxa"/>
          </w:tcPr>
          <w:p w14:paraId="63D98D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职务</w:t>
            </w:r>
          </w:p>
        </w:tc>
        <w:tc>
          <w:tcPr>
            <w:tcW w:w="4320" w:type="dxa"/>
          </w:tcPr>
          <w:p w14:paraId="23BD7A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示例：董事长（代表公司执行事务的董事）</w:t>
            </w:r>
          </w:p>
        </w:tc>
      </w:tr>
      <w:tr w14:paraId="52203AFD">
        <w:trPr>
          <w:jc w:val="center"/>
        </w:trPr>
        <w:tc>
          <w:tcPr>
            <w:tcW w:w="4320" w:type="dxa"/>
          </w:tcPr>
          <w:p w14:paraId="5DE17E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是否法定代表人</w:t>
            </w:r>
          </w:p>
        </w:tc>
        <w:tc>
          <w:tcPr>
            <w:tcW w:w="4320" w:type="dxa"/>
          </w:tcPr>
          <w:p w14:paraId="437897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开关：是/否</w:t>
            </w:r>
          </w:p>
        </w:tc>
      </w:tr>
      <w:tr w14:paraId="30FB2F9E">
        <w:trPr>
          <w:jc w:val="center"/>
        </w:trPr>
        <w:tc>
          <w:tcPr>
            <w:tcW w:w="4320" w:type="dxa"/>
          </w:tcPr>
          <w:p w14:paraId="490A70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操作</w:t>
            </w:r>
          </w:p>
        </w:tc>
        <w:tc>
          <w:tcPr>
            <w:tcW w:w="4320" w:type="dxa"/>
          </w:tcPr>
          <w:p w14:paraId="0AD694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删除 / 查看 / 编辑</w:t>
            </w:r>
          </w:p>
        </w:tc>
      </w:tr>
    </w:tbl>
    <w:p w14:paraId="1DFC2657"/>
    <w:p w14:paraId="37E38CCC">
      <w:pPr>
        <w:pStyle w:val="4"/>
      </w:pPr>
      <w:r>
        <w:rPr>
          <w:rFonts w:ascii="黑体" w:hAnsi="黑体" w:eastAsia="黑体"/>
          <w:sz w:val="28"/>
        </w:rPr>
        <w:t>4.3 监事列表（表格列）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A27D0E">
        <w:trPr>
          <w:jc w:val="center"/>
        </w:trPr>
        <w:tc>
          <w:tcPr>
            <w:tcW w:w="4320" w:type="dxa"/>
            <w:shd w:val="clear" w:color="auto" w:fill="D6E3F0"/>
          </w:tcPr>
          <w:p w14:paraId="413062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4320" w:type="dxa"/>
            <w:shd w:val="clear" w:color="auto" w:fill="D6E3F0"/>
          </w:tcPr>
          <w:p w14:paraId="4E15A6A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F24AEAF">
        <w:trPr>
          <w:jc w:val="center"/>
        </w:trPr>
        <w:tc>
          <w:tcPr>
            <w:tcW w:w="4320" w:type="dxa"/>
          </w:tcPr>
          <w:p w14:paraId="2413C1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姓名</w:t>
            </w:r>
          </w:p>
        </w:tc>
        <w:tc>
          <w:tcPr>
            <w:tcW w:w="4320" w:type="dxa"/>
          </w:tcPr>
          <w:p w14:paraId="6B322568">
            <w:pPr>
              <w:spacing w:after="0" w:line="240" w:lineRule="auto"/>
            </w:pPr>
          </w:p>
        </w:tc>
      </w:tr>
      <w:tr w14:paraId="07EAA868">
        <w:trPr>
          <w:jc w:val="center"/>
        </w:trPr>
        <w:tc>
          <w:tcPr>
            <w:tcW w:w="4320" w:type="dxa"/>
          </w:tcPr>
          <w:p w14:paraId="7CB4DB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国家/地区</w:t>
            </w:r>
          </w:p>
        </w:tc>
        <w:tc>
          <w:tcPr>
            <w:tcW w:w="4320" w:type="dxa"/>
          </w:tcPr>
          <w:p w14:paraId="51EA258A">
            <w:pPr>
              <w:spacing w:after="0" w:line="240" w:lineRule="auto"/>
            </w:pPr>
          </w:p>
        </w:tc>
      </w:tr>
      <w:tr w14:paraId="7C50A673">
        <w:trPr>
          <w:jc w:val="center"/>
        </w:trPr>
        <w:tc>
          <w:tcPr>
            <w:tcW w:w="4320" w:type="dxa"/>
          </w:tcPr>
          <w:p w14:paraId="2F069D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职务</w:t>
            </w:r>
          </w:p>
        </w:tc>
        <w:tc>
          <w:tcPr>
            <w:tcW w:w="4320" w:type="dxa"/>
          </w:tcPr>
          <w:p w14:paraId="629168FC">
            <w:pPr>
              <w:spacing w:after="0" w:line="240" w:lineRule="auto"/>
            </w:pPr>
          </w:p>
        </w:tc>
      </w:tr>
      <w:tr w14:paraId="0623F9FB">
        <w:trPr>
          <w:jc w:val="center"/>
        </w:trPr>
        <w:tc>
          <w:tcPr>
            <w:tcW w:w="4320" w:type="dxa"/>
          </w:tcPr>
          <w:p w14:paraId="533C6F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操作</w:t>
            </w:r>
          </w:p>
        </w:tc>
        <w:tc>
          <w:tcPr>
            <w:tcW w:w="4320" w:type="dxa"/>
          </w:tcPr>
          <w:p w14:paraId="40A525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删除 / 查看 / 编辑</w:t>
            </w:r>
          </w:p>
        </w:tc>
      </w:tr>
    </w:tbl>
    <w:p w14:paraId="6E49ADDA"/>
    <w:p w14:paraId="7252478C">
      <w:pPr>
        <w:pStyle w:val="4"/>
      </w:pPr>
      <w:r>
        <w:rPr>
          <w:rFonts w:ascii="黑体" w:hAnsi="黑体" w:eastAsia="黑体"/>
          <w:sz w:val="28"/>
        </w:rPr>
        <w:t>4.4 高级管理人员列表（表格列）</w:t>
      </w:r>
    </w:p>
    <w:p w14:paraId="08F7C336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表头提示可含：经理人数、财务负责人人数要求（如财务负责人 0/1）。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9C48E8">
        <w:trPr>
          <w:jc w:val="center"/>
        </w:trPr>
        <w:tc>
          <w:tcPr>
            <w:tcW w:w="4320" w:type="dxa"/>
            <w:shd w:val="clear" w:color="auto" w:fill="D6E3F0"/>
          </w:tcPr>
          <w:p w14:paraId="4916BB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4320" w:type="dxa"/>
            <w:shd w:val="clear" w:color="auto" w:fill="D6E3F0"/>
          </w:tcPr>
          <w:p w14:paraId="1EE044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16F07EE2">
        <w:trPr>
          <w:jc w:val="center"/>
        </w:trPr>
        <w:tc>
          <w:tcPr>
            <w:tcW w:w="4320" w:type="dxa"/>
          </w:tcPr>
          <w:p w14:paraId="04FB7F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姓名</w:t>
            </w:r>
          </w:p>
        </w:tc>
        <w:tc>
          <w:tcPr>
            <w:tcW w:w="4320" w:type="dxa"/>
          </w:tcPr>
          <w:p w14:paraId="4FB8D40D">
            <w:pPr>
              <w:spacing w:after="0" w:line="240" w:lineRule="auto"/>
            </w:pPr>
          </w:p>
        </w:tc>
      </w:tr>
      <w:tr w14:paraId="6429DC90">
        <w:trPr>
          <w:jc w:val="center"/>
        </w:trPr>
        <w:tc>
          <w:tcPr>
            <w:tcW w:w="4320" w:type="dxa"/>
          </w:tcPr>
          <w:p w14:paraId="507943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国家/地区</w:t>
            </w:r>
          </w:p>
        </w:tc>
        <w:tc>
          <w:tcPr>
            <w:tcW w:w="4320" w:type="dxa"/>
          </w:tcPr>
          <w:p w14:paraId="5A67C234">
            <w:pPr>
              <w:spacing w:after="0" w:line="240" w:lineRule="auto"/>
            </w:pPr>
          </w:p>
        </w:tc>
      </w:tr>
      <w:tr w14:paraId="0EED855B">
        <w:trPr>
          <w:jc w:val="center"/>
        </w:trPr>
        <w:tc>
          <w:tcPr>
            <w:tcW w:w="4320" w:type="dxa"/>
          </w:tcPr>
          <w:p w14:paraId="6A3320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职务</w:t>
            </w:r>
          </w:p>
        </w:tc>
        <w:tc>
          <w:tcPr>
            <w:tcW w:w="4320" w:type="dxa"/>
          </w:tcPr>
          <w:p w14:paraId="3BFBD1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经理 / 财务负责人等</w:t>
            </w:r>
          </w:p>
        </w:tc>
      </w:tr>
      <w:tr w14:paraId="5E00F2C9">
        <w:trPr>
          <w:jc w:val="center"/>
        </w:trPr>
        <w:tc>
          <w:tcPr>
            <w:tcW w:w="4320" w:type="dxa"/>
          </w:tcPr>
          <w:p w14:paraId="270761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是否法定代表人</w:t>
            </w:r>
          </w:p>
        </w:tc>
        <w:tc>
          <w:tcPr>
            <w:tcW w:w="4320" w:type="dxa"/>
          </w:tcPr>
          <w:p w14:paraId="31A204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开关：是/否</w:t>
            </w:r>
          </w:p>
        </w:tc>
      </w:tr>
      <w:tr w14:paraId="3BB8F082">
        <w:trPr>
          <w:jc w:val="center"/>
        </w:trPr>
        <w:tc>
          <w:tcPr>
            <w:tcW w:w="4320" w:type="dxa"/>
          </w:tcPr>
          <w:p w14:paraId="4F3031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操作</w:t>
            </w:r>
          </w:p>
        </w:tc>
        <w:tc>
          <w:tcPr>
            <w:tcW w:w="4320" w:type="dxa"/>
          </w:tcPr>
          <w:p w14:paraId="632CD4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删除 / 查看 / 编辑</w:t>
            </w:r>
          </w:p>
        </w:tc>
      </w:tr>
    </w:tbl>
    <w:p w14:paraId="6C6B1710"/>
    <w:p w14:paraId="0D3F8572">
      <w:pPr>
        <w:pStyle w:val="4"/>
      </w:pPr>
      <w:r>
        <w:rPr>
          <w:rFonts w:ascii="黑体" w:hAnsi="黑体" w:eastAsia="黑体"/>
          <w:sz w:val="28"/>
        </w:rPr>
        <w:t>4.5 登记联络员信息 — 列表列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DC66FF">
        <w:trPr>
          <w:jc w:val="center"/>
        </w:trPr>
        <w:tc>
          <w:tcPr>
            <w:tcW w:w="4320" w:type="dxa"/>
            <w:shd w:val="clear" w:color="auto" w:fill="D6E3F0"/>
          </w:tcPr>
          <w:p w14:paraId="1145CA4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4320" w:type="dxa"/>
            <w:shd w:val="clear" w:color="auto" w:fill="D6E3F0"/>
          </w:tcPr>
          <w:p w14:paraId="19F22A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31855CD">
        <w:trPr>
          <w:jc w:val="center"/>
        </w:trPr>
        <w:tc>
          <w:tcPr>
            <w:tcW w:w="4320" w:type="dxa"/>
          </w:tcPr>
          <w:p w14:paraId="72456A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姓名</w:t>
            </w:r>
          </w:p>
        </w:tc>
        <w:tc>
          <w:tcPr>
            <w:tcW w:w="4320" w:type="dxa"/>
          </w:tcPr>
          <w:p w14:paraId="3492F3D5">
            <w:pPr>
              <w:spacing w:after="0" w:line="240" w:lineRule="auto"/>
            </w:pPr>
          </w:p>
        </w:tc>
      </w:tr>
      <w:tr w14:paraId="3DD3FA89">
        <w:trPr>
          <w:jc w:val="center"/>
        </w:trPr>
        <w:tc>
          <w:tcPr>
            <w:tcW w:w="4320" w:type="dxa"/>
          </w:tcPr>
          <w:p w14:paraId="4D5851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证件类型</w:t>
            </w:r>
          </w:p>
        </w:tc>
        <w:tc>
          <w:tcPr>
            <w:tcW w:w="4320" w:type="dxa"/>
          </w:tcPr>
          <w:p w14:paraId="4505CFF9">
            <w:pPr>
              <w:spacing w:after="0" w:line="240" w:lineRule="auto"/>
            </w:pPr>
          </w:p>
        </w:tc>
      </w:tr>
      <w:tr w14:paraId="652D28F4">
        <w:trPr>
          <w:jc w:val="center"/>
        </w:trPr>
        <w:tc>
          <w:tcPr>
            <w:tcW w:w="4320" w:type="dxa"/>
          </w:tcPr>
          <w:p w14:paraId="02A737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是否代表登录公示系统</w:t>
            </w:r>
          </w:p>
        </w:tc>
        <w:tc>
          <w:tcPr>
            <w:tcW w:w="4320" w:type="dxa"/>
          </w:tcPr>
          <w:p w14:paraId="0145B2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</w:tr>
      <w:tr w14:paraId="653BE99D">
        <w:trPr>
          <w:jc w:val="center"/>
        </w:trPr>
        <w:tc>
          <w:tcPr>
            <w:tcW w:w="4320" w:type="dxa"/>
          </w:tcPr>
          <w:p w14:paraId="11AA72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操作</w:t>
            </w:r>
          </w:p>
        </w:tc>
        <w:tc>
          <w:tcPr>
            <w:tcW w:w="4320" w:type="dxa"/>
          </w:tcPr>
          <w:p w14:paraId="070B67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删除 / 查看 / 编辑</w:t>
            </w:r>
          </w:p>
        </w:tc>
      </w:tr>
    </w:tbl>
    <w:p w14:paraId="135F7B1F"/>
    <w:p w14:paraId="1E570205">
      <w:pPr>
        <w:pStyle w:val="4"/>
      </w:pPr>
      <w:r>
        <w:rPr>
          <w:rFonts w:ascii="黑体" w:hAnsi="黑体" w:eastAsia="黑体"/>
          <w:sz w:val="28"/>
        </w:rPr>
        <w:t>4.6 添加联络员弹窗字段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A85388C">
        <w:trPr>
          <w:jc w:val="center"/>
        </w:trPr>
        <w:tc>
          <w:tcPr>
            <w:tcW w:w="2160" w:type="dxa"/>
            <w:shd w:val="clear" w:color="auto" w:fill="D6E3F0"/>
          </w:tcPr>
          <w:p w14:paraId="0C6E90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203F0B7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7A1493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31FDA14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 / 示例</w:t>
            </w:r>
          </w:p>
        </w:tc>
      </w:tr>
      <w:tr w14:paraId="77E516BA">
        <w:trPr>
          <w:jc w:val="center"/>
        </w:trPr>
        <w:tc>
          <w:tcPr>
            <w:tcW w:w="2160" w:type="dxa"/>
          </w:tcPr>
          <w:p w14:paraId="201F96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复用人员信息</w:t>
            </w:r>
          </w:p>
        </w:tc>
        <w:tc>
          <w:tcPr>
            <w:tcW w:w="2160" w:type="dxa"/>
          </w:tcPr>
          <w:p w14:paraId="3DD414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6852D2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w="2160" w:type="dxa"/>
          </w:tcPr>
          <w:p w14:paraId="50FFA5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可选已有人员自动填充</w:t>
            </w:r>
          </w:p>
        </w:tc>
      </w:tr>
      <w:tr w14:paraId="0E62BAFD">
        <w:trPr>
          <w:jc w:val="center"/>
        </w:trPr>
        <w:tc>
          <w:tcPr>
            <w:tcW w:w="2160" w:type="dxa"/>
          </w:tcPr>
          <w:p w14:paraId="34B799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上传证件图片（正反面）</w:t>
            </w:r>
          </w:p>
        </w:tc>
        <w:tc>
          <w:tcPr>
            <w:tcW w:w="2160" w:type="dxa"/>
          </w:tcPr>
          <w:p w14:paraId="2A19D2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图片上传</w:t>
            </w:r>
          </w:p>
        </w:tc>
        <w:tc>
          <w:tcPr>
            <w:tcW w:w="2160" w:type="dxa"/>
          </w:tcPr>
          <w:p w14:paraId="5B1A50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505DF7B2">
            <w:pPr>
              <w:spacing w:after="0" w:line="240" w:lineRule="auto"/>
            </w:pPr>
          </w:p>
        </w:tc>
      </w:tr>
      <w:tr w14:paraId="46615F8A">
        <w:trPr>
          <w:jc w:val="center"/>
        </w:trPr>
        <w:tc>
          <w:tcPr>
            <w:tcW w:w="2160" w:type="dxa"/>
          </w:tcPr>
          <w:p w14:paraId="6B1B93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是否代表登录国家企业信用信息公示系统采集</w:t>
            </w:r>
          </w:p>
        </w:tc>
        <w:tc>
          <w:tcPr>
            <w:tcW w:w="2160" w:type="dxa"/>
          </w:tcPr>
          <w:p w14:paraId="55AFB8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单选（是/否）</w:t>
            </w:r>
          </w:p>
        </w:tc>
        <w:tc>
          <w:tcPr>
            <w:tcW w:w="2160" w:type="dxa"/>
          </w:tcPr>
          <w:p w14:paraId="4723FE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2B5D18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示例：是</w:t>
            </w:r>
          </w:p>
        </w:tc>
      </w:tr>
      <w:tr w14:paraId="5A1C86C1">
        <w:trPr>
          <w:jc w:val="center"/>
        </w:trPr>
        <w:tc>
          <w:tcPr>
            <w:tcW w:w="2160" w:type="dxa"/>
          </w:tcPr>
          <w:p w14:paraId="2EF480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姓名</w:t>
            </w:r>
          </w:p>
        </w:tc>
        <w:tc>
          <w:tcPr>
            <w:tcW w:w="2160" w:type="dxa"/>
          </w:tcPr>
          <w:p w14:paraId="5CD721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45BEF7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76DF909D">
            <w:pPr>
              <w:spacing w:after="0" w:line="240" w:lineRule="auto"/>
            </w:pPr>
          </w:p>
        </w:tc>
      </w:tr>
      <w:tr w14:paraId="606AFD81">
        <w:trPr>
          <w:jc w:val="center"/>
        </w:trPr>
        <w:tc>
          <w:tcPr>
            <w:tcW w:w="2160" w:type="dxa"/>
          </w:tcPr>
          <w:p w14:paraId="73954F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证件类型</w:t>
            </w:r>
          </w:p>
        </w:tc>
        <w:tc>
          <w:tcPr>
            <w:tcW w:w="2160" w:type="dxa"/>
          </w:tcPr>
          <w:p w14:paraId="2753AB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160" w:type="dxa"/>
          </w:tcPr>
          <w:p w14:paraId="1CB892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44399C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中华人民共和国居民身份证</w:t>
            </w:r>
          </w:p>
        </w:tc>
      </w:tr>
      <w:tr w14:paraId="27768F4F">
        <w:trPr>
          <w:jc w:val="center"/>
        </w:trPr>
        <w:tc>
          <w:tcPr>
            <w:tcW w:w="2160" w:type="dxa"/>
          </w:tcPr>
          <w:p w14:paraId="0C3781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证件号码</w:t>
            </w:r>
          </w:p>
        </w:tc>
        <w:tc>
          <w:tcPr>
            <w:tcW w:w="2160" w:type="dxa"/>
          </w:tcPr>
          <w:p w14:paraId="53CA27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044A05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1482D249">
            <w:pPr>
              <w:spacing w:after="0" w:line="240" w:lineRule="auto"/>
            </w:pPr>
          </w:p>
        </w:tc>
      </w:tr>
      <w:tr w14:paraId="0F190DB2">
        <w:trPr>
          <w:jc w:val="center"/>
        </w:trPr>
        <w:tc>
          <w:tcPr>
            <w:tcW w:w="2160" w:type="dxa"/>
          </w:tcPr>
          <w:p w14:paraId="584C48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移动电话</w:t>
            </w:r>
          </w:p>
        </w:tc>
        <w:tc>
          <w:tcPr>
            <w:tcW w:w="2160" w:type="dxa"/>
          </w:tcPr>
          <w:p w14:paraId="06429A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22E76D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2CCE04FD">
            <w:pPr>
              <w:spacing w:after="0" w:line="240" w:lineRule="auto"/>
            </w:pPr>
          </w:p>
        </w:tc>
      </w:tr>
      <w:tr w14:paraId="536EB00E">
        <w:trPr>
          <w:jc w:val="center"/>
        </w:trPr>
        <w:tc>
          <w:tcPr>
            <w:tcW w:w="2160" w:type="dxa"/>
          </w:tcPr>
          <w:p w14:paraId="67F218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电子邮箱</w:t>
            </w:r>
          </w:p>
        </w:tc>
        <w:tc>
          <w:tcPr>
            <w:tcW w:w="2160" w:type="dxa"/>
          </w:tcPr>
          <w:p w14:paraId="033A8C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576410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3CD32D01">
            <w:pPr>
              <w:spacing w:after="0" w:line="240" w:lineRule="auto"/>
            </w:pPr>
          </w:p>
        </w:tc>
      </w:tr>
      <w:tr w14:paraId="0BCAE489">
        <w:trPr>
          <w:jc w:val="center"/>
        </w:trPr>
        <w:tc>
          <w:tcPr>
            <w:tcW w:w="2160" w:type="dxa"/>
          </w:tcPr>
          <w:p w14:paraId="7F06A6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住所</w:t>
            </w:r>
          </w:p>
        </w:tc>
        <w:tc>
          <w:tcPr>
            <w:tcW w:w="2160" w:type="dxa"/>
          </w:tcPr>
          <w:p w14:paraId="4BBC4E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160" w:type="dxa"/>
          </w:tcPr>
          <w:p w14:paraId="109AAF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5600CB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须为中国境内经常居住地</w:t>
            </w:r>
          </w:p>
        </w:tc>
      </w:tr>
    </w:tbl>
    <w:p w14:paraId="5EC206F8"/>
    <w:p w14:paraId="68505E20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本步骤输出关键字段：董事/监事设置方式与人数；董事、监事、高管、联络员的人员明细及证件；法定代表人标记；联络员是否代表登录公示系统。</w:t>
      </w:r>
    </w:p>
    <w:p w14:paraId="7AA940C3">
      <w:pPr>
        <w:pStyle w:val="3"/>
      </w:pPr>
      <w:r>
        <w:rPr>
          <w:rFonts w:ascii="黑体" w:hAnsi="黑体" w:eastAsia="黑体"/>
          <w:sz w:val="32"/>
        </w:rPr>
        <w:t>五、办理方式</w:t>
      </w:r>
    </w:p>
    <w:p w14:paraId="4561DE23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截图拆为两页：步骤1（受益所有人信息填报方式，域名 syr.samr.gov.cn）；步骤2（后续办理方式等，域名 online.yct.sh.gov.cn）。</w:t>
      </w:r>
    </w:p>
    <w:p w14:paraId="11B0D64A">
      <w:pPr>
        <w:pStyle w:val="4"/>
      </w:pPr>
      <w:r>
        <w:rPr>
          <w:rFonts w:ascii="黑体" w:hAnsi="黑体" w:eastAsia="黑体"/>
          <w:sz w:val="28"/>
        </w:rPr>
        <w:t>5.1 步骤1 — 受益所有人信息填报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525E8B0">
        <w:trPr>
          <w:jc w:val="center"/>
        </w:trPr>
        <w:tc>
          <w:tcPr>
            <w:tcW w:w="2160" w:type="dxa"/>
            <w:shd w:val="clear" w:color="auto" w:fill="D6E3F0"/>
          </w:tcPr>
          <w:p w14:paraId="01DD9D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09BD1B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209DE32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246CAF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AA230C4">
        <w:trPr>
          <w:jc w:val="center"/>
        </w:trPr>
        <w:tc>
          <w:tcPr>
            <w:tcW w:w="2160" w:type="dxa"/>
          </w:tcPr>
          <w:p w14:paraId="1F08F6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企业类型（页头展示）</w:t>
            </w:r>
          </w:p>
        </w:tc>
        <w:tc>
          <w:tcPr>
            <w:tcW w:w="2160" w:type="dxa"/>
          </w:tcPr>
          <w:p w14:paraId="166CD8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  <w:tc>
          <w:tcPr>
            <w:tcW w:w="2160" w:type="dxa"/>
          </w:tcPr>
          <w:p w14:paraId="2F3609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7EAD9D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由前文带出，如有限责任公司(自然人独资)</w:t>
            </w:r>
          </w:p>
        </w:tc>
      </w:tr>
      <w:tr w14:paraId="17FEB746">
        <w:trPr>
          <w:jc w:val="center"/>
        </w:trPr>
        <w:tc>
          <w:tcPr>
            <w:tcW w:w="2160" w:type="dxa"/>
          </w:tcPr>
          <w:p w14:paraId="2073EC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注册资本（页头展示）</w:t>
            </w:r>
          </w:p>
        </w:tc>
        <w:tc>
          <w:tcPr>
            <w:tcW w:w="2160" w:type="dxa"/>
          </w:tcPr>
          <w:p w14:paraId="2BAD31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只读</w:t>
            </w:r>
          </w:p>
        </w:tc>
        <w:tc>
          <w:tcPr>
            <w:tcW w:w="2160" w:type="dxa"/>
          </w:tcPr>
          <w:p w14:paraId="581A2A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6AD447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由前文带出</w:t>
            </w:r>
          </w:p>
        </w:tc>
      </w:tr>
      <w:tr w14:paraId="3713B060">
        <w:trPr>
          <w:jc w:val="center"/>
        </w:trPr>
        <w:tc>
          <w:tcPr>
            <w:tcW w:w="2160" w:type="dxa"/>
          </w:tcPr>
          <w:p w14:paraId="157605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受益所有人填报方式</w:t>
            </w:r>
          </w:p>
        </w:tc>
        <w:tc>
          <w:tcPr>
            <w:tcW w:w="2160" w:type="dxa"/>
          </w:tcPr>
          <w:p w14:paraId="3EB9A5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单选</w:t>
            </w:r>
          </w:p>
        </w:tc>
        <w:tc>
          <w:tcPr>
            <w:tcW w:w="2160" w:type="dxa"/>
          </w:tcPr>
          <w:p w14:paraId="5B678E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673587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见下三选项</w:t>
            </w:r>
          </w:p>
        </w:tc>
      </w:tr>
    </w:tbl>
    <w:p w14:paraId="73632FCB"/>
    <w:p w14:paraId="7297A8EF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受益所有人填报方式选项：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8E4EFF">
        <w:trPr>
          <w:jc w:val="center"/>
        </w:trPr>
        <w:tc>
          <w:tcPr>
            <w:tcW w:w="4320" w:type="dxa"/>
            <w:shd w:val="clear" w:color="auto" w:fill="D6E3F0"/>
          </w:tcPr>
          <w:p w14:paraId="692F33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w="4320" w:type="dxa"/>
            <w:shd w:val="clear" w:color="auto" w:fill="D6E3F0"/>
          </w:tcPr>
          <w:p w14:paraId="3AD122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 w14:paraId="1E5CA520">
        <w:trPr>
          <w:jc w:val="center"/>
        </w:trPr>
        <w:tc>
          <w:tcPr>
            <w:tcW w:w="4320" w:type="dxa"/>
          </w:tcPr>
          <w:p w14:paraId="3FF64D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自行填报</w:t>
            </w:r>
          </w:p>
        </w:tc>
        <w:tc>
          <w:tcPr>
            <w:tcW w:w="4320" w:type="dxa"/>
          </w:tcPr>
          <w:p w14:paraId="73C8D6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进入受益所有人明细填报</w:t>
            </w:r>
          </w:p>
        </w:tc>
      </w:tr>
      <w:tr w14:paraId="1C5C945D">
        <w:trPr>
          <w:jc w:val="center"/>
        </w:trPr>
        <w:tc>
          <w:tcPr>
            <w:tcW w:w="4320" w:type="dxa"/>
          </w:tcPr>
          <w:p w14:paraId="471782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本公司为国有独资公司、国有控股公司，受益所有人为法定代表人</w:t>
            </w:r>
          </w:p>
        </w:tc>
        <w:tc>
          <w:tcPr>
            <w:tcW w:w="4320" w:type="dxa"/>
          </w:tcPr>
          <w:p w14:paraId="771AA0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国有特殊情形</w:t>
            </w:r>
          </w:p>
        </w:tc>
      </w:tr>
      <w:tr w14:paraId="324AF318">
        <w:trPr>
          <w:jc w:val="center"/>
        </w:trPr>
        <w:tc>
          <w:tcPr>
            <w:tcW w:w="4320" w:type="dxa"/>
          </w:tcPr>
          <w:p w14:paraId="6447E2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承诺免报</w:t>
            </w:r>
          </w:p>
        </w:tc>
        <w:tc>
          <w:tcPr>
            <w:tcW w:w="4320" w:type="dxa"/>
          </w:tcPr>
          <w:p w14:paraId="15890C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符合承诺书条件则不再另行报送受益所有人信息</w:t>
            </w:r>
          </w:p>
        </w:tc>
      </w:tr>
    </w:tbl>
    <w:p w14:paraId="509BB141"/>
    <w:p w14:paraId="21D3E620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承诺书要点（选择承诺免报时适用）：注册资本不超过1000万元人民币（或等值外币）且股东全部为自然人；不存在股东以外自然人对公司实际控制或获取收益，也不存在通过股权以外方式控制或获益；承诺内容属实并愿承担法律责任。</w:t>
      </w:r>
    </w:p>
    <w:p w14:paraId="0FCDED79">
      <w:pPr>
        <w:pStyle w:val="4"/>
      </w:pPr>
      <w:r>
        <w:rPr>
          <w:rFonts w:ascii="黑体" w:hAnsi="黑体" w:eastAsia="黑体"/>
          <w:sz w:val="28"/>
        </w:rPr>
        <w:t>5.2 步骤2 — 办理方式主表单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BC2C966">
        <w:trPr>
          <w:jc w:val="center"/>
        </w:trPr>
        <w:tc>
          <w:tcPr>
            <w:tcW w:w="2160" w:type="dxa"/>
            <w:shd w:val="clear" w:color="auto" w:fill="D6E3F0"/>
          </w:tcPr>
          <w:p w14:paraId="217A2F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分组</w:t>
            </w:r>
          </w:p>
        </w:tc>
        <w:tc>
          <w:tcPr>
            <w:tcW w:w="2160" w:type="dxa"/>
            <w:shd w:val="clear" w:color="auto" w:fill="D6E3F0"/>
          </w:tcPr>
          <w:p w14:paraId="11DF71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2B8A9A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w="2160" w:type="dxa"/>
            <w:shd w:val="clear" w:color="auto" w:fill="D6E3F0"/>
          </w:tcPr>
          <w:p w14:paraId="508D6F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</w:tr>
      <w:tr w14:paraId="5B21E156">
        <w:trPr>
          <w:jc w:val="center"/>
        </w:trPr>
        <w:tc>
          <w:tcPr>
            <w:tcW w:w="2160" w:type="dxa"/>
          </w:tcPr>
          <w:p w14:paraId="02D3E6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后续办理方式</w:t>
            </w:r>
          </w:p>
        </w:tc>
        <w:tc>
          <w:tcPr>
            <w:tcW w:w="2160" w:type="dxa"/>
          </w:tcPr>
          <w:p w14:paraId="5D7B48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办理类型</w:t>
            </w:r>
          </w:p>
        </w:tc>
        <w:tc>
          <w:tcPr>
            <w:tcW w:w="2160" w:type="dxa"/>
          </w:tcPr>
          <w:p w14:paraId="5E2447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全程网办 / 半程网办</w:t>
            </w:r>
          </w:p>
        </w:tc>
        <w:tc>
          <w:tcPr>
            <w:tcW w:w="2160" w:type="dxa"/>
          </w:tcPr>
          <w:p w14:paraId="3253F8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</w:tr>
      <w:tr w14:paraId="40588768">
        <w:trPr>
          <w:jc w:val="center"/>
        </w:trPr>
        <w:tc>
          <w:tcPr>
            <w:tcW w:w="2160" w:type="dxa"/>
          </w:tcPr>
          <w:p w14:paraId="4420CC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后续办理方式</w:t>
            </w:r>
          </w:p>
        </w:tc>
        <w:tc>
          <w:tcPr>
            <w:tcW w:w="2160" w:type="dxa"/>
          </w:tcPr>
          <w:p w14:paraId="6EE04C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材料辅导（全程网办子项）</w:t>
            </w:r>
          </w:p>
        </w:tc>
        <w:tc>
          <w:tcPr>
            <w:tcW w:w="2160" w:type="dxa"/>
          </w:tcPr>
          <w:p w14:paraId="76F3A6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不需要材料辅导 / 需要材料辅导</w:t>
            </w:r>
          </w:p>
        </w:tc>
        <w:tc>
          <w:tcPr>
            <w:tcW w:w="2160" w:type="dxa"/>
          </w:tcPr>
          <w:p w14:paraId="5CDE46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条件</w:t>
            </w:r>
          </w:p>
        </w:tc>
      </w:tr>
      <w:tr w14:paraId="09E55C44">
        <w:trPr>
          <w:jc w:val="center"/>
        </w:trPr>
        <w:tc>
          <w:tcPr>
            <w:tcW w:w="2160" w:type="dxa"/>
          </w:tcPr>
          <w:p w14:paraId="2774FC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文书产生方式</w:t>
            </w:r>
          </w:p>
        </w:tc>
        <w:tc>
          <w:tcPr>
            <w:tcW w:w="2160" w:type="dxa"/>
          </w:tcPr>
          <w:p w14:paraId="70A816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文书方式</w:t>
            </w:r>
          </w:p>
        </w:tc>
        <w:tc>
          <w:tcPr>
            <w:tcW w:w="2160" w:type="dxa"/>
          </w:tcPr>
          <w:p w14:paraId="2E5C63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智慧文书 / 自备文书</w:t>
            </w:r>
          </w:p>
        </w:tc>
        <w:tc>
          <w:tcPr>
            <w:tcW w:w="2160" w:type="dxa"/>
          </w:tcPr>
          <w:p w14:paraId="03458A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</w:tr>
      <w:tr w14:paraId="71F21DF7">
        <w:trPr>
          <w:jc w:val="center"/>
        </w:trPr>
        <w:tc>
          <w:tcPr>
            <w:tcW w:w="2160" w:type="dxa"/>
          </w:tcPr>
          <w:p w14:paraId="7F845A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纸质营业执照领取方式</w:t>
            </w:r>
          </w:p>
        </w:tc>
        <w:tc>
          <w:tcPr>
            <w:tcW w:w="2160" w:type="dxa"/>
          </w:tcPr>
          <w:p w14:paraId="2113DC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领照方式</w:t>
            </w:r>
          </w:p>
        </w:tc>
        <w:tc>
          <w:tcPr>
            <w:tcW w:w="2160" w:type="dxa"/>
          </w:tcPr>
          <w:p w14:paraId="05ED7A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现场领取（含免费刻章） / 寄递到指定地址（不含免费刻章） / 无需领取纸质执照（含免费刻章）</w:t>
            </w:r>
          </w:p>
        </w:tc>
        <w:tc>
          <w:tcPr>
            <w:tcW w:w="2160" w:type="dxa"/>
          </w:tcPr>
          <w:p w14:paraId="19434E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</w:tr>
    </w:tbl>
    <w:p w14:paraId="2C155AFC"/>
    <w:p w14:paraId="7CB113A1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说明：选择「全程网办 + 不需要材料辅导」时，系统通常默认「智慧文书」。若选择寄递，一般还需补充寄递地址类字段（截图当前选「无需领取」未展开地址栏）。</w:t>
      </w:r>
    </w:p>
    <w:p w14:paraId="72B7D4AB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本步骤输出关键字段：受益所有人填报方式（及自行填报时的明细）；后续办理方式；文书产生方式；纸质执照领取方式（及寄递地址，如适用）。</w:t>
      </w:r>
    </w:p>
    <w:p w14:paraId="0D795473">
      <w:pPr>
        <w:pStyle w:val="3"/>
      </w:pPr>
      <w:r>
        <w:rPr>
          <w:rFonts w:ascii="黑体" w:hAnsi="黑体" w:eastAsia="黑体"/>
          <w:sz w:val="32"/>
        </w:rPr>
        <w:t>六、企业开办</w:t>
      </w:r>
    </w:p>
    <w:p w14:paraId="395E195A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侧栏子步骤：五险一金、公章刻制、涉税事项、开户预约。images 目录目前仅有「公章刻制」截图，其余字段待后续补全。</w:t>
      </w:r>
    </w:p>
    <w:p w14:paraId="55352439">
      <w:pPr>
        <w:pStyle w:val="4"/>
      </w:pPr>
      <w:r>
        <w:rPr>
          <w:rFonts w:ascii="黑体" w:hAnsi="黑体" w:eastAsia="黑体"/>
          <w:sz w:val="28"/>
        </w:rPr>
        <w:t>6.1 公章刻制（有截图）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63D812F">
        <w:trPr>
          <w:jc w:val="center"/>
        </w:trPr>
        <w:tc>
          <w:tcPr>
            <w:tcW w:w="2160" w:type="dxa"/>
            <w:shd w:val="clear" w:color="auto" w:fill="D6E3F0"/>
          </w:tcPr>
          <w:p w14:paraId="21C639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6E3F0"/>
          </w:tcPr>
          <w:p w14:paraId="65A03A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160" w:type="dxa"/>
            <w:shd w:val="clear" w:color="auto" w:fill="D6E3F0"/>
          </w:tcPr>
          <w:p w14:paraId="294267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D6E3F0"/>
          </w:tcPr>
          <w:p w14:paraId="136B5C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选项说明</w:t>
            </w:r>
          </w:p>
        </w:tc>
      </w:tr>
      <w:tr w14:paraId="49B7F4AD">
        <w:trPr>
          <w:jc w:val="center"/>
        </w:trPr>
        <w:tc>
          <w:tcPr>
            <w:tcW w:w="2160" w:type="dxa"/>
          </w:tcPr>
          <w:p w14:paraId="1CEA5D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刻章方式</w:t>
            </w:r>
          </w:p>
        </w:tc>
        <w:tc>
          <w:tcPr>
            <w:tcW w:w="2160" w:type="dxa"/>
          </w:tcPr>
          <w:p w14:paraId="32468D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单选</w:t>
            </w:r>
          </w:p>
        </w:tc>
        <w:tc>
          <w:tcPr>
            <w:tcW w:w="2160" w:type="dxa"/>
          </w:tcPr>
          <w:p w14:paraId="66378B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*</w:t>
            </w:r>
          </w:p>
        </w:tc>
        <w:tc>
          <w:tcPr>
            <w:tcW w:w="2160" w:type="dxa"/>
          </w:tcPr>
          <w:p w14:paraId="02932F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三选一</w:t>
            </w:r>
          </w:p>
        </w:tc>
      </w:tr>
    </w:tbl>
    <w:p w14:paraId="5F728C18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DC426F">
        <w:trPr>
          <w:jc w:val="center"/>
        </w:trPr>
        <w:tc>
          <w:tcPr>
            <w:tcW w:w="4320" w:type="dxa"/>
            <w:shd w:val="clear" w:color="auto" w:fill="D6E3F0"/>
          </w:tcPr>
          <w:p w14:paraId="2E3F0B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w="4320" w:type="dxa"/>
            <w:shd w:val="clear" w:color="auto" w:fill="D6E3F0"/>
          </w:tcPr>
          <w:p w14:paraId="054BD1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38F3604">
        <w:trPr>
          <w:jc w:val="center"/>
        </w:trPr>
        <w:tc>
          <w:tcPr>
            <w:tcW w:w="4320" w:type="dxa"/>
          </w:tcPr>
          <w:p w14:paraId="6C2689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免费刻章，一窗领取营业执照公章</w:t>
            </w:r>
          </w:p>
        </w:tc>
        <w:tc>
          <w:tcPr>
            <w:tcW w:w="4320" w:type="dxa"/>
          </w:tcPr>
          <w:p w14:paraId="79B7B3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新设企业一次性免费刻章（公章、财务章、发票章、法定代表人章等）</w:t>
            </w:r>
          </w:p>
        </w:tc>
      </w:tr>
      <w:tr w14:paraId="6FFDC8AB">
        <w:trPr>
          <w:jc w:val="center"/>
        </w:trPr>
        <w:tc>
          <w:tcPr>
            <w:tcW w:w="4320" w:type="dxa"/>
          </w:tcPr>
          <w:p w14:paraId="0ABC54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自费刻章，自行前往刻章点办理</w:t>
            </w:r>
          </w:p>
        </w:tc>
        <w:tc>
          <w:tcPr>
            <w:tcW w:w="4320" w:type="dxa"/>
          </w:tcPr>
          <w:p w14:paraId="02ABFC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自行付费到刻章点</w:t>
            </w:r>
          </w:p>
        </w:tc>
      </w:tr>
      <w:tr w14:paraId="6689A170">
        <w:trPr>
          <w:jc w:val="center"/>
        </w:trPr>
        <w:tc>
          <w:tcPr>
            <w:tcW w:w="4320" w:type="dxa"/>
          </w:tcPr>
          <w:p w14:paraId="29B5E0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自费刻章，设立时暂不刻章（设立后自行办理）</w:t>
            </w:r>
          </w:p>
        </w:tc>
        <w:tc>
          <w:tcPr>
            <w:tcW w:w="4320" w:type="dxa"/>
          </w:tcPr>
          <w:p w14:paraId="19DE5B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设立阶段不刻章</w:t>
            </w:r>
          </w:p>
        </w:tc>
      </w:tr>
    </w:tbl>
    <w:p w14:paraId="5043B900"/>
    <w:p w14:paraId="11584171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提示：领取公章人员须与办理人员一致（以页面提示为准）。</w:t>
      </w:r>
    </w:p>
    <w:p w14:paraId="78E72F2A">
      <w:pPr>
        <w:pStyle w:val="4"/>
      </w:pPr>
      <w:r>
        <w:rPr>
          <w:rFonts w:ascii="黑体" w:hAnsi="黑体" w:eastAsia="黑体"/>
          <w:sz w:val="28"/>
        </w:rPr>
        <w:t>6.2 五险一金 / 涉税事项 / 开户预约（暂无截图）</w:t>
      </w:r>
    </w:p>
    <w:p w14:paraId="71A59D0D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侧栏存在入口，但 register/images 中暂无对应表单截图。建议后续补图后增补字段表；业务侧可先预留：参保意愿与人数、税务开业/票种、意向银行与联系人手机等。</w:t>
      </w:r>
    </w:p>
    <w:p w14:paraId="24A7019A">
      <w:pPr>
        <w:pStyle w:val="3"/>
      </w:pPr>
      <w:r>
        <w:rPr>
          <w:rFonts w:ascii="黑体" w:hAnsi="黑体" w:eastAsia="黑体"/>
          <w:sz w:val="32"/>
        </w:rPr>
        <w:t>七、材料预览</w:t>
      </w:r>
    </w:p>
    <w:p w14:paraId="4596318E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系统根据前文填写结果生成材料清单；提交前需预览确认，不一致可「重新生成」。住所证明需用户上传。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CF67AF">
        <w:trPr>
          <w:jc w:val="center"/>
        </w:trPr>
        <w:tc>
          <w:tcPr>
            <w:tcW w:w="2160" w:type="dxa"/>
            <w:shd w:val="clear" w:color="auto" w:fill="D6E3F0"/>
          </w:tcPr>
          <w:p w14:paraId="236758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160" w:type="dxa"/>
            <w:shd w:val="clear" w:color="auto" w:fill="D6E3F0"/>
          </w:tcPr>
          <w:p w14:paraId="054A1A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材料名称</w:t>
            </w:r>
          </w:p>
        </w:tc>
        <w:tc>
          <w:tcPr>
            <w:tcW w:w="2160" w:type="dxa"/>
            <w:shd w:val="clear" w:color="auto" w:fill="D6E3F0"/>
          </w:tcPr>
          <w:p w14:paraId="16F801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w="2160" w:type="dxa"/>
            <w:shd w:val="clear" w:color="auto" w:fill="D6E3F0"/>
          </w:tcPr>
          <w:p w14:paraId="19FD13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来源</w:t>
            </w:r>
          </w:p>
        </w:tc>
      </w:tr>
      <w:tr w14:paraId="6DB2DB5D">
        <w:trPr>
          <w:jc w:val="center"/>
        </w:trPr>
        <w:tc>
          <w:tcPr>
            <w:tcW w:w="2160" w:type="dxa"/>
          </w:tcPr>
          <w:p w14:paraId="290C17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160" w:type="dxa"/>
          </w:tcPr>
          <w:p w14:paraId="118BA4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《公司登记（备案）申请书》</w:t>
            </w:r>
          </w:p>
        </w:tc>
        <w:tc>
          <w:tcPr>
            <w:tcW w:w="2160" w:type="dxa"/>
          </w:tcPr>
          <w:p w14:paraId="21C776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预览 / 重新生成</w:t>
            </w:r>
          </w:p>
        </w:tc>
        <w:tc>
          <w:tcPr>
            <w:tcW w:w="2160" w:type="dxa"/>
          </w:tcPr>
          <w:p w14:paraId="34D544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系统生成</w:t>
            </w:r>
          </w:p>
        </w:tc>
      </w:tr>
      <w:tr w14:paraId="16960969">
        <w:trPr>
          <w:jc w:val="center"/>
        </w:trPr>
        <w:tc>
          <w:tcPr>
            <w:tcW w:w="2160" w:type="dxa"/>
          </w:tcPr>
          <w:p w14:paraId="49B2CF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160" w:type="dxa"/>
          </w:tcPr>
          <w:p w14:paraId="50DB00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《公司登记（备案）申请书》（本表不向社会公众公开）</w:t>
            </w:r>
          </w:p>
        </w:tc>
        <w:tc>
          <w:tcPr>
            <w:tcW w:w="2160" w:type="dxa"/>
          </w:tcPr>
          <w:p w14:paraId="300AA6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预览 / 重新生成</w:t>
            </w:r>
          </w:p>
        </w:tc>
        <w:tc>
          <w:tcPr>
            <w:tcW w:w="2160" w:type="dxa"/>
          </w:tcPr>
          <w:p w14:paraId="0A4D61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系统生成</w:t>
            </w:r>
          </w:p>
        </w:tc>
      </w:tr>
      <w:tr w14:paraId="7AE214A0">
        <w:trPr>
          <w:jc w:val="center"/>
        </w:trPr>
        <w:tc>
          <w:tcPr>
            <w:tcW w:w="2160" w:type="dxa"/>
          </w:tcPr>
          <w:p w14:paraId="56CB4C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160" w:type="dxa"/>
          </w:tcPr>
          <w:p w14:paraId="01A34A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《公司章程》</w:t>
            </w:r>
          </w:p>
        </w:tc>
        <w:tc>
          <w:tcPr>
            <w:tcW w:w="2160" w:type="dxa"/>
          </w:tcPr>
          <w:p w14:paraId="660FD3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预览 / 重新生成</w:t>
            </w:r>
          </w:p>
        </w:tc>
        <w:tc>
          <w:tcPr>
            <w:tcW w:w="2160" w:type="dxa"/>
          </w:tcPr>
          <w:p w14:paraId="43E0A9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系统生成</w:t>
            </w:r>
          </w:p>
        </w:tc>
      </w:tr>
      <w:tr w14:paraId="15567FB1">
        <w:trPr>
          <w:jc w:val="center"/>
        </w:trPr>
        <w:tc>
          <w:tcPr>
            <w:tcW w:w="2160" w:type="dxa"/>
          </w:tcPr>
          <w:p w14:paraId="6462E8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160" w:type="dxa"/>
          </w:tcPr>
          <w:p w14:paraId="1EBD41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法定代表人、股东、董事、监事、高管、联络员、经办人等主体资格/身份证明复印件</w:t>
            </w:r>
          </w:p>
        </w:tc>
        <w:tc>
          <w:tcPr>
            <w:tcW w:w="2160" w:type="dxa"/>
          </w:tcPr>
          <w:p w14:paraId="565283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预览 / 重新生成</w:t>
            </w:r>
          </w:p>
        </w:tc>
        <w:tc>
          <w:tcPr>
            <w:tcW w:w="2160" w:type="dxa"/>
          </w:tcPr>
          <w:p w14:paraId="188BE4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系统汇总统合上传证件</w:t>
            </w:r>
          </w:p>
        </w:tc>
      </w:tr>
      <w:tr w14:paraId="70A6B2AB">
        <w:trPr>
          <w:jc w:val="center"/>
        </w:trPr>
        <w:tc>
          <w:tcPr>
            <w:tcW w:w="2160" w:type="dxa"/>
          </w:tcPr>
          <w:p w14:paraId="1C1BD4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160" w:type="dxa"/>
          </w:tcPr>
          <w:p w14:paraId="5E0693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住所使用相关文件</w:t>
            </w:r>
          </w:p>
        </w:tc>
        <w:tc>
          <w:tcPr>
            <w:tcW w:w="2160" w:type="dxa"/>
          </w:tcPr>
          <w:p w14:paraId="472332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上传 / 重新上传</w:t>
            </w:r>
          </w:p>
        </w:tc>
        <w:tc>
          <w:tcPr>
            <w:tcW w:w="2160" w:type="dxa"/>
          </w:tcPr>
          <w:p w14:paraId="0C6223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用户上传（非系统生成）</w:t>
            </w:r>
          </w:p>
        </w:tc>
      </w:tr>
    </w:tbl>
    <w:p w14:paraId="79A85EAE"/>
    <w:p w14:paraId="3FA26333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本步骤输出：材料清单确认结果；住所使用相关文件附件；最终提交动作。</w:t>
      </w:r>
    </w:p>
    <w:p w14:paraId="46F584D7">
      <w:pPr>
        <w:pStyle w:val="3"/>
      </w:pPr>
      <w:r>
        <w:rPr>
          <w:rFonts w:ascii="黑体" w:hAnsi="黑体" w:eastAsia="黑体"/>
          <w:sz w:val="32"/>
        </w:rPr>
        <w:t>八、进度查询（我的申请）</w:t>
      </w:r>
    </w:p>
    <w:p w14:paraId="1165CDEF">
      <w:pPr>
        <w:pStyle w:val="4"/>
      </w:pPr>
      <w:r>
        <w:rPr>
          <w:rFonts w:ascii="黑体" w:hAnsi="黑体" w:eastAsia="黑体"/>
          <w:sz w:val="28"/>
        </w:rPr>
        <w:t>8.1 查询条件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16C8161">
        <w:trPr>
          <w:jc w:val="center"/>
        </w:trPr>
        <w:tc>
          <w:tcPr>
            <w:tcW w:w="2880" w:type="dxa"/>
            <w:shd w:val="clear" w:color="auto" w:fill="D6E3F0"/>
          </w:tcPr>
          <w:p w14:paraId="20ED51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2880" w:type="dxa"/>
            <w:shd w:val="clear" w:color="auto" w:fill="D6E3F0"/>
          </w:tcPr>
          <w:p w14:paraId="17FD8A2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控件类型</w:t>
            </w:r>
          </w:p>
        </w:tc>
        <w:tc>
          <w:tcPr>
            <w:tcW w:w="2880" w:type="dxa"/>
            <w:shd w:val="clear" w:color="auto" w:fill="D6E3F0"/>
          </w:tcPr>
          <w:p w14:paraId="2C91EE0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5FD6FEF7">
        <w:trPr>
          <w:jc w:val="center"/>
        </w:trPr>
        <w:tc>
          <w:tcPr>
            <w:tcW w:w="2880" w:type="dxa"/>
          </w:tcPr>
          <w:p w14:paraId="177AE4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创建日期（开始）</w:t>
            </w:r>
          </w:p>
        </w:tc>
        <w:tc>
          <w:tcPr>
            <w:tcW w:w="2880" w:type="dxa"/>
          </w:tcPr>
          <w:p w14:paraId="793B66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日期</w:t>
            </w:r>
          </w:p>
        </w:tc>
        <w:tc>
          <w:tcPr>
            <w:tcW w:w="2880" w:type="dxa"/>
          </w:tcPr>
          <w:p w14:paraId="79D4070A">
            <w:pPr>
              <w:spacing w:after="0" w:line="240" w:lineRule="auto"/>
            </w:pPr>
          </w:p>
        </w:tc>
      </w:tr>
      <w:tr w14:paraId="0B575E66">
        <w:trPr>
          <w:jc w:val="center"/>
        </w:trPr>
        <w:tc>
          <w:tcPr>
            <w:tcW w:w="2880" w:type="dxa"/>
          </w:tcPr>
          <w:p w14:paraId="1CB893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创建日期（结束）</w:t>
            </w:r>
          </w:p>
        </w:tc>
        <w:tc>
          <w:tcPr>
            <w:tcW w:w="2880" w:type="dxa"/>
          </w:tcPr>
          <w:p w14:paraId="253B5A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日期</w:t>
            </w:r>
          </w:p>
        </w:tc>
        <w:tc>
          <w:tcPr>
            <w:tcW w:w="2880" w:type="dxa"/>
          </w:tcPr>
          <w:p w14:paraId="03F2AD2F">
            <w:pPr>
              <w:spacing w:after="0" w:line="240" w:lineRule="auto"/>
            </w:pPr>
          </w:p>
        </w:tc>
      </w:tr>
      <w:tr w14:paraId="77176494">
        <w:trPr>
          <w:jc w:val="center"/>
        </w:trPr>
        <w:tc>
          <w:tcPr>
            <w:tcW w:w="2880" w:type="dxa"/>
          </w:tcPr>
          <w:p w14:paraId="5A2175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企业名称</w:t>
            </w:r>
          </w:p>
        </w:tc>
        <w:tc>
          <w:tcPr>
            <w:tcW w:w="2880" w:type="dxa"/>
          </w:tcPr>
          <w:p w14:paraId="480335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880" w:type="dxa"/>
          </w:tcPr>
          <w:p w14:paraId="3FA346B5">
            <w:pPr>
              <w:spacing w:after="0" w:line="240" w:lineRule="auto"/>
            </w:pPr>
          </w:p>
        </w:tc>
      </w:tr>
      <w:tr w14:paraId="4D149254">
        <w:trPr>
          <w:jc w:val="center"/>
        </w:trPr>
        <w:tc>
          <w:tcPr>
            <w:tcW w:w="2880" w:type="dxa"/>
          </w:tcPr>
          <w:p w14:paraId="20C49B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申请类型</w:t>
            </w:r>
          </w:p>
        </w:tc>
        <w:tc>
          <w:tcPr>
            <w:tcW w:w="2880" w:type="dxa"/>
          </w:tcPr>
          <w:p w14:paraId="2BE406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880" w:type="dxa"/>
          </w:tcPr>
          <w:p w14:paraId="620D3B3B">
            <w:pPr>
              <w:spacing w:after="0" w:line="240" w:lineRule="auto"/>
            </w:pPr>
          </w:p>
        </w:tc>
      </w:tr>
      <w:tr w14:paraId="532E014C">
        <w:trPr>
          <w:jc w:val="center"/>
        </w:trPr>
        <w:tc>
          <w:tcPr>
            <w:tcW w:w="2880" w:type="dxa"/>
          </w:tcPr>
          <w:p w14:paraId="0C6DC9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申请状态</w:t>
            </w:r>
          </w:p>
        </w:tc>
        <w:tc>
          <w:tcPr>
            <w:tcW w:w="2880" w:type="dxa"/>
          </w:tcPr>
          <w:p w14:paraId="567800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下拉</w:t>
            </w:r>
          </w:p>
        </w:tc>
        <w:tc>
          <w:tcPr>
            <w:tcW w:w="2880" w:type="dxa"/>
          </w:tcPr>
          <w:p w14:paraId="3706E33E">
            <w:pPr>
              <w:spacing w:after="0" w:line="240" w:lineRule="auto"/>
            </w:pPr>
          </w:p>
        </w:tc>
      </w:tr>
    </w:tbl>
    <w:p w14:paraId="78398241"/>
    <w:p w14:paraId="051917D8">
      <w:pPr>
        <w:pStyle w:val="4"/>
      </w:pPr>
      <w:r>
        <w:rPr>
          <w:rFonts w:ascii="黑体" w:hAnsi="黑体" w:eastAsia="黑体"/>
          <w:sz w:val="28"/>
        </w:rPr>
        <w:t>8.2 列表输出字段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8A11AD">
        <w:trPr>
          <w:jc w:val="center"/>
        </w:trPr>
        <w:tc>
          <w:tcPr>
            <w:tcW w:w="4320" w:type="dxa"/>
            <w:shd w:val="clear" w:color="auto" w:fill="D6E3F0"/>
          </w:tcPr>
          <w:p w14:paraId="5DCD98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4320" w:type="dxa"/>
            <w:shd w:val="clear" w:color="auto" w:fill="D6E3F0"/>
          </w:tcPr>
          <w:p w14:paraId="647268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 w14:paraId="33DF3648">
        <w:trPr>
          <w:jc w:val="center"/>
        </w:trPr>
        <w:tc>
          <w:tcPr>
            <w:tcW w:w="4320" w:type="dxa"/>
          </w:tcPr>
          <w:p w14:paraId="4B583B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企业名称</w:t>
            </w:r>
          </w:p>
        </w:tc>
        <w:tc>
          <w:tcPr>
            <w:tcW w:w="4320" w:type="dxa"/>
          </w:tcPr>
          <w:p w14:paraId="24A9D4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上海伽玛指尖科技有限公司</w:t>
            </w:r>
          </w:p>
        </w:tc>
      </w:tr>
      <w:tr w14:paraId="53E5306F">
        <w:trPr>
          <w:jc w:val="center"/>
        </w:trPr>
        <w:tc>
          <w:tcPr>
            <w:tcW w:w="4320" w:type="dxa"/>
          </w:tcPr>
          <w:p w14:paraId="3C3F06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申请类型</w:t>
            </w:r>
          </w:p>
        </w:tc>
        <w:tc>
          <w:tcPr>
            <w:tcW w:w="4320" w:type="dxa"/>
          </w:tcPr>
          <w:p w14:paraId="18109E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设立</w:t>
            </w:r>
          </w:p>
        </w:tc>
      </w:tr>
      <w:tr w14:paraId="497122BB">
        <w:trPr>
          <w:jc w:val="center"/>
        </w:trPr>
        <w:tc>
          <w:tcPr>
            <w:tcW w:w="4320" w:type="dxa"/>
          </w:tcPr>
          <w:p w14:paraId="691481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创建日期</w:t>
            </w:r>
          </w:p>
        </w:tc>
        <w:tc>
          <w:tcPr>
            <w:tcW w:w="4320" w:type="dxa"/>
          </w:tcPr>
          <w:p w14:paraId="348411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2026-07-08</w:t>
            </w:r>
          </w:p>
        </w:tc>
      </w:tr>
      <w:tr w14:paraId="07807433">
        <w:trPr>
          <w:jc w:val="center"/>
        </w:trPr>
        <w:tc>
          <w:tcPr>
            <w:tcW w:w="4320" w:type="dxa"/>
          </w:tcPr>
          <w:p w14:paraId="2222B3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申请状态</w:t>
            </w:r>
          </w:p>
        </w:tc>
        <w:tc>
          <w:tcPr>
            <w:tcW w:w="4320" w:type="dxa"/>
          </w:tcPr>
          <w:p w14:paraId="31DA7B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待电子签名</w:t>
            </w:r>
          </w:p>
        </w:tc>
      </w:tr>
      <w:tr w14:paraId="620B319D">
        <w:trPr>
          <w:jc w:val="center"/>
        </w:trPr>
        <w:tc>
          <w:tcPr>
            <w:tcW w:w="4320" w:type="dxa"/>
          </w:tcPr>
          <w:p w14:paraId="7F5480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相关操作</w:t>
            </w:r>
          </w:p>
        </w:tc>
        <w:tc>
          <w:tcPr>
            <w:tcW w:w="4320" w:type="dxa"/>
          </w:tcPr>
          <w:p w14:paraId="48F1FB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查看签名情况 / 删除 / 进度跟踪</w:t>
            </w:r>
          </w:p>
        </w:tc>
      </w:tr>
    </w:tbl>
    <w:p w14:paraId="78168384"/>
    <w:p w14:paraId="61BA95CC">
      <w:pPr>
        <w:pStyle w:val="3"/>
      </w:pPr>
      <w:r>
        <w:rPr>
          <w:rFonts w:ascii="黑体" w:hAnsi="黑体" w:eastAsia="黑体"/>
          <w:sz w:val="32"/>
        </w:rPr>
        <w:t>九、各步骤「应输出到业务文档/Payload」字段速查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7C2AA4">
        <w:trPr>
          <w:jc w:val="center"/>
        </w:trPr>
        <w:tc>
          <w:tcPr>
            <w:tcW w:w="4320" w:type="dxa"/>
            <w:shd w:val="clear" w:color="auto" w:fill="D6E3F0"/>
          </w:tcPr>
          <w:p w14:paraId="348FF4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w="4320" w:type="dxa"/>
            <w:shd w:val="clear" w:color="auto" w:fill="D6E3F0"/>
          </w:tcPr>
          <w:p w14:paraId="490C8F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建议输出的核心字段（摘要）</w:t>
            </w:r>
          </w:p>
        </w:tc>
      </w:tr>
      <w:tr w14:paraId="39D99309">
        <w:trPr>
          <w:jc w:val="center"/>
        </w:trPr>
        <w:tc>
          <w:tcPr>
            <w:tcW w:w="4320" w:type="dxa"/>
          </w:tcPr>
          <w:p w14:paraId="123BE8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名称信息</w:t>
            </w:r>
          </w:p>
        </w:tc>
        <w:tc>
          <w:tcPr>
            <w:tcW w:w="4320" w:type="dxa"/>
          </w:tcPr>
          <w:p w14:paraId="2ED640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名称区划、字号、行业表述、组织形式、最终选定企业名称</w:t>
            </w:r>
          </w:p>
        </w:tc>
      </w:tr>
      <w:tr w14:paraId="4CDF93F2">
        <w:trPr>
          <w:jc w:val="center"/>
        </w:trPr>
        <w:tc>
          <w:tcPr>
            <w:tcW w:w="4320" w:type="dxa"/>
          </w:tcPr>
          <w:p w14:paraId="5DBBB9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基本信息</w:t>
            </w:r>
          </w:p>
        </w:tc>
        <w:tc>
          <w:tcPr>
            <w:tcW w:w="4320" w:type="dxa"/>
          </w:tcPr>
          <w:p w14:paraId="0C6F30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经办人（姓名/手机/证件/类型/委托期限/授权事项/证件图）、申请机关、企业类型、经营期限、住所、联系电话、邮箱、副本数、章程决议日期、是否合并分立、经营范围</w:t>
            </w:r>
          </w:p>
        </w:tc>
      </w:tr>
      <w:tr w14:paraId="0B9498C8">
        <w:trPr>
          <w:jc w:val="center"/>
        </w:trPr>
        <w:tc>
          <w:tcPr>
            <w:tcW w:w="4320" w:type="dxa"/>
          </w:tcPr>
          <w:p w14:paraId="51B6C2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出资情况</w:t>
            </w:r>
          </w:p>
        </w:tc>
        <w:tc>
          <w:tcPr>
            <w:tcW w:w="4320" w:type="dxa"/>
          </w:tcPr>
          <w:p w14:paraId="31BF7B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注册资本；股东列表（类型、证件、认缴时间/方式/金额/币种、比例）</w:t>
            </w:r>
          </w:p>
        </w:tc>
      </w:tr>
      <w:tr w14:paraId="5DEAE246">
        <w:trPr>
          <w:jc w:val="center"/>
        </w:trPr>
        <w:tc>
          <w:tcPr>
            <w:tcW w:w="4320" w:type="dxa"/>
          </w:tcPr>
          <w:p w14:paraId="6D5BD6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人员信息</w:t>
            </w:r>
          </w:p>
        </w:tc>
        <w:tc>
          <w:tcPr>
            <w:tcW w:w="4320" w:type="dxa"/>
          </w:tcPr>
          <w:p w14:paraId="0A8F12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董事/监事设置；董事、监事、高管、联络员明细；法定代表人；联络员公示系统权限</w:t>
            </w:r>
          </w:p>
        </w:tc>
      </w:tr>
      <w:tr w14:paraId="494D4717">
        <w:trPr>
          <w:jc w:val="center"/>
        </w:trPr>
        <w:tc>
          <w:tcPr>
            <w:tcW w:w="4320" w:type="dxa"/>
          </w:tcPr>
          <w:p w14:paraId="65E35B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办理方式</w:t>
            </w:r>
          </w:p>
        </w:tc>
        <w:tc>
          <w:tcPr>
            <w:tcW w:w="4320" w:type="dxa"/>
          </w:tcPr>
          <w:p w14:paraId="0D0BDC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受益所有人填报方式；全程/半程网办；材料辅导；智慧/自备文书；领照方式（及寄递地址）</w:t>
            </w:r>
          </w:p>
        </w:tc>
      </w:tr>
      <w:tr w14:paraId="1D0263D5">
        <w:trPr>
          <w:jc w:val="center"/>
        </w:trPr>
        <w:tc>
          <w:tcPr>
            <w:tcW w:w="4320" w:type="dxa"/>
          </w:tcPr>
          <w:p w14:paraId="6E0B57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公章刻制</w:t>
            </w:r>
          </w:p>
        </w:tc>
        <w:tc>
          <w:tcPr>
            <w:tcW w:w="4320" w:type="dxa"/>
          </w:tcPr>
          <w:p w14:paraId="63BE23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刻章方式（免费一窗 / 自费刻点 / 暂不刻章）</w:t>
            </w:r>
          </w:p>
        </w:tc>
      </w:tr>
      <w:tr w14:paraId="74639DAD">
        <w:trPr>
          <w:jc w:val="center"/>
        </w:trPr>
        <w:tc>
          <w:tcPr>
            <w:tcW w:w="4320" w:type="dxa"/>
          </w:tcPr>
          <w:p w14:paraId="6D2D7F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材料预览</w:t>
            </w:r>
          </w:p>
        </w:tc>
        <w:tc>
          <w:tcPr>
            <w:tcW w:w="4320" w:type="dxa"/>
          </w:tcPr>
          <w:p w14:paraId="517732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材料清单确认、住所证明附件、提交状态</w:t>
            </w:r>
          </w:p>
        </w:tc>
      </w:tr>
      <w:tr w14:paraId="1F1A12BD">
        <w:trPr>
          <w:jc w:val="center"/>
        </w:trPr>
        <w:tc>
          <w:tcPr>
            <w:tcW w:w="4320" w:type="dxa"/>
          </w:tcPr>
          <w:p w14:paraId="376C05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进度查询</w:t>
            </w:r>
          </w:p>
        </w:tc>
        <w:tc>
          <w:tcPr>
            <w:tcW w:w="4320" w:type="dxa"/>
          </w:tcPr>
          <w:p w14:paraId="38C9F0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企业名称、申请类型、创建日期、申请状态</w:t>
            </w:r>
          </w:p>
        </w:tc>
      </w:tr>
    </w:tbl>
    <w:p w14:paraId="663271AE"/>
    <w:p w14:paraId="36BE5E89">
      <w:pPr>
        <w:spacing w:after="120" w:line="30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åååå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5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fingertip</cp:lastModifiedBy>
  <dcterms:modified xsi:type="dcterms:W3CDTF">2026-07-17T10:23:21Z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97D7C29D6062422D1992596A88C6A79D_42</vt:lpwstr>
  </property>
</Properties>
</file>